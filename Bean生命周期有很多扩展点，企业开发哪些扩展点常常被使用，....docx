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.xml"/>
  <Override ContentType="application/vnd.openxmlformats-officedocument.wordprocessingml.header+xml" PartName="/word/header.xml"/>
  <Override ContentType="image/png" PartName="/word/media/header_image_rId1.png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    <Relationship Target="docProps/custom.xml" Type="http://schemas.openxmlformats.org/officeDocument/2006/relationships/custom-properties" Id="rId4"/>
</Relationships>
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m="http://schemas.openxmlformats.org/officeDocument/2006/math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8.3.1 (Apache licensed) using REFERENCE JAXB in Temurin Java 1.8.0_345 on Linux -->
    <w:p>
      <w:pPr>
        <w:spacing w:after="400" w:line="400" w:lineRule="atLeast"/>
        <w:jc w:val="center"/>
      </w:pPr>
      <w:r>
        <w:rPr>
          <w:b/>
          <w:sz w:val="39"/>
        </w:rPr>
        <w:t>Bean生命周期有很多扩展点，企业开发哪些扩展点常常被使用，...</w:t>
      </w:r>
    </w:p>
    <w:p>
      <w:pPr>
        <w:pStyle w:val="Heading2"/>
        <w:spacing w:after="400" w:line="400" w:lineRule="atLeast"/>
      </w:pPr>
      <w:r>
        <w:t>回答</w:t>
      </w:r>
    </w:p>
    <w:p>
      <w:pPr>
        <w:spacing w:after="400" w:line="400" w:lineRule="atLeast"/>
      </w:pPr>
      <w:r>
        <w:rPr>
          <w:b w:val="true"/>
          <w:sz w:val="30"/>
        </w:rPr>
        <w:t>研究报告：企业级Spring应用中Bean生命周期扩展点的深度应用与问题诊断</w:t>
      </w:r>
    </w:p>
    <w:p>
      <w:pPr>
        <w:spacing w:after="400" w:line="400" w:lineRule="atLeast"/>
      </w:pPr>
      <w:r>
        <w:rPr>
          <w:b w:val="true"/>
        </w:rPr>
        <w:t>报告日期：</w:t>
      </w:r>
      <w:r>
        <w:t xml:space="preserve"> 2025年12月17日</w:t>
      </w:r>
    </w:p>
    <w:p>
      <w:pPr>
        <w:spacing w:after="400" w:line="400" w:lineRule="atLeast"/>
      </w:pPr>
      <w:r>
        <w:rPr>
          <w:b w:val="true"/>
        </w:rPr>
        <w:t>撰写人：</w:t>
      </w:r>
      <w:r>
        <w:t xml:space="preserve"> 专家研究员</w:t>
      </w:r>
    </w:p>
    <w:p>
      <w:pPr>
        <w:spacing w:after="400" w:line="400" w:lineRule="atLeast"/>
      </w:pPr>
      <w:r>
        <w:rPr>
          <w:b w:val="true"/>
        </w:rPr>
        <w:t>摘要：</w:t>
      </w:r>
    </w:p>
    <w:p>
      <w:pPr>
        <w:spacing w:after="400" w:line="400" w:lineRule="atLeast"/>
      </w:pPr>
      <w:r>
        <w:t xml:space="preserve">本报告旨在深入探讨Spring框架及其在现代企业级开发中（特别是基于Spring Boot 3.x）的Bean生命周期扩展点。Spring的核心是其IoC容器，它负责管理Bean的整个生命周期，从实例化、属性填充、初始化直至最终的销毁 [[1]]。理解并有效利用其生命周期中的各个扩展点，不仅是实现高级定制化功能（如AOP、动态代理、自定义依赖注入）的关键，更是提升复杂应用问题定位与诊断能力的核心。报告将摒弃泛泛而谈，聚焦于企业开发中最常被使用的扩展点，如 </w:t>
      </w:r>
      <w:r>
        <w:t>BeanPostProcessor</w:t>
      </w:r>
      <w:r>
        <w:t>、</w:t>
      </w:r>
      <w:r>
        <w:t>InstantiationAwareBeanPostProcessor</w:t>
      </w:r>
      <w:r>
        <w:t>、JSR-250注解、</w:t>
      </w:r>
      <w:r>
        <w:t>ApplicationRunner</w:t>
      </w:r>
      <w:r>
        <w:t xml:space="preserve"> 及 </w:t>
      </w:r>
      <w:r>
        <w:t>BeanFactoryPostProcessor</w:t>
      </w:r>
      <w:r>
        <w:t xml:space="preserve"> 等。我们将详细阐述它们的使用方法、典型的企业级应用场景，并通过具体的代码示例和推理，揭示如何利用这些扩展点来诊断和解决常见的性能瓶颈、依赖注入错误、配置问题和循环依赖等棘手问题。本报告的研究旨在为高级Spring开发者和架构师提供一份可操作的深度指南，以期在实践中最大化Spring框架的灵活性与可维护性。</w:t>
      </w:r>
    </w:p>
    <w:p>
      <w:pPr>
        <w:spacing w:after="400" w:line="400" w:lineRule="atLeast"/>
      </w:pPr>
      <w:r>
        <w:rPr>
          <w:b w:val="true"/>
          <w:sz w:val="30"/>
        </w:rPr>
        <w:t xml:space="preserve">1. 引言</w:t>
      </w:r>
    </w:p>
    <w:p>
      <w:pPr>
        <w:spacing w:after="400" w:line="400" w:lineRule="atLeast"/>
      </w:pPr>
      <w:r>
        <w:rPr>
          <w:b w:val="true"/>
          <w:sz w:val="26"/>
        </w:rPr>
        <w:t xml:space="preserve">1.1. 研究背景与意义</w:t>
      </w:r>
    </w:p>
    <w:p>
      <w:pPr>
        <w:spacing w:after="400" w:line="400" w:lineRule="atLeast"/>
      </w:pPr>
      <w:r>
        <w:t xml:space="preserve">在当今以微服务和云原生为主导的软件架构时代，Spring Boot作为构建健壮、高效企业级Java应用的事实标准，其底层依赖的Spring框架的精髓——控制反转（IoC）和依赖注入（DI）——愈发显得至关重要。IoC容器的核心职责之一便是对组成应用程序骨架的Bean进行全生命周期的管理 [[2]][[3]]。一个Bean从被定义到最终被销毁，会经历一系列明确的阶段。</w:t>
      </w:r>
    </w:p>
    <w:p>
      <w:pPr>
        <w:spacing w:after="400" w:line="400" w:lineRule="atLeast"/>
      </w:pPr>
      <w:r>
        <w:t>然而，在复杂的企业应用中，标准的Bean管理流程往往无法满足所有的业务需求。例如，我们需要在Bean初始化后动态地为其创建代理以实现横切关注点（如事务、日志、安全）；或者需要在所有Bean都准备就绪后，执行应用级的启动自检任务；又或者，我们需要在容器加载Bean定义时，动态地修改或注册新的Bean定义。Spring框架的强大之处，就在于它在Bean生命周_期的各个关键节点上，都提供了丰富的“钩子”或称为“扩展点”，允许开发者介入并施加影响。</w:t>
      </w:r>
    </w:p>
    <w:p>
      <w:pPr>
        <w:spacing w:after="400" w:line="400" w:lineRule="atLeast"/>
      </w:pPr>
      <w:r>
        <w:t>对这些扩展点的认知深度，直接决定了开发者能力的上限。初级开发者满足于使用</w:t>
      </w:r>
      <w:r>
        <w:t>@Autowired</w:t>
      </w:r>
      <w:r>
        <w:t xml:space="preserve">完成依赖注入 [[4]]，而高级开发者和架构师则善于利用 </w:t>
      </w:r>
      <w:r>
        <w:t>BeanPostProcessor</w:t>
      </w:r>
      <w:r>
        <w:t xml:space="preserve"> 等扩展点实现框架级别的功能。更重要的是，当应用出现启动失败、依赖注入为</w:t>
      </w:r>
      <w:r>
        <w:t>null</w:t>
      </w:r>
      <w:r>
        <w:t>、事务不生效、配置未按预期加载等疑难杂症时，对Bean生命周期及其扩展点的深刻理解，就成为了快速定位问题根源的“X光机”。它能帮助我们准确判断问题出在“Bean定义加载阶段”、“Bean实例化阶段”还是“Bean初始化阶段”，从而显著缩短故障排查时间。因此，本研究的意义在于系统性地梳理这些核心扩展点，并将其与企业级真实场景和问题诊断紧密结合，提升开发与运维的效率和质量。</w:t>
      </w:r>
    </w:p>
    <w:p>
      <w:pPr>
        <w:spacing w:after="400" w:line="400" w:lineRule="atLeast"/>
      </w:pPr>
      <w:r>
        <w:rPr>
          <w:b w:val="true"/>
          <w:sz w:val="26"/>
        </w:rPr>
        <w:t xml:space="preserve">1.2. Spring Bean生命周期概览</w:t>
      </w:r>
    </w:p>
    <w:p>
      <w:pPr>
        <w:spacing w:after="400" w:line="400" w:lineRule="atLeast"/>
      </w:pPr>
      <w:r>
        <w:t>在深入探讨扩展点之前，我们有必要先对一个典型的单例（Singleton）Bean在Spring容器中的生命周期有一个宏观的认识。这个过程大致可以分为以下几个主要阶段：</w:t>
      </w:r>
    </w:p>
    <w:p>
      <w:pPr>
        <w:numPr>
          <w:ilvl w:val="0"/>
          <w:numId w:val="23"/>
        </w:numPr>
        <w:spacing w:after="400" w:line="400" w:lineRule="atLeast"/>
      </w:pPr>
      <w:r>
        <w:rPr>
          <w:b w:val="true"/>
        </w:rPr>
        <w:t xml:space="preserve">实例化 (Instantiation):</w:t>
      </w:r>
      <w:r>
        <w:t xml:space="preserve"> Spring容器根据Bean的定义（通过XML、JavaConfig或注解），通过反射或工厂方法创建一个Bean的实例。此时的Bean仅仅是一个“裸露”的对象，其属性均为默认值。</w:t>
      </w:r>
    </w:p>
    <w:p>
      <w:pPr>
        <w:numPr>
          <w:ilvl w:val="0"/>
          <w:numId w:val="23"/>
        </w:numPr>
        <w:spacing w:after="400" w:line="400" w:lineRule="atLeast"/>
      </w:pPr>
      <w:r>
        <w:rPr>
          <w:b w:val="true"/>
        </w:rPr>
        <w:t xml:space="preserve">属性填充 (Populate Properties):</w:t>
      </w:r>
      <w:r>
        <w:t xml:space="preserve"> 容器识别Bean的依赖关系（如</w:t>
      </w:r>
      <w:r>
        <w:t>@Autowired</w:t>
      </w:r>
      <w:r>
        <w:t>标记的字段或setter方法），并将所依赖的其他Bean实例注入到当前Bean实例中。</w:t>
      </w:r>
    </w:p>
    <w:p>
      <w:pPr>
        <w:numPr>
          <w:ilvl w:val="0"/>
          <w:numId w:val="23"/>
        </w:numPr>
        <w:spacing w:after="400" w:line="400" w:lineRule="atLeast"/>
      </w:pPr>
      <w:r>
        <w:rPr>
          <w:b w:val="true"/>
        </w:rPr>
        <w:t xml:space="preserve">初始化 (Initialization):</w:t>
      </w:r>
      <w:r>
        <w:t xml:space="preserve"> 这是Bean生命周期中最为复杂和扩展点最丰富的阶段。容器会对Bean实例进行一系列初始化操作，使其达到可用的最终状态。这个阶段包含了：</w:t>
      </w:r>
    </w:p>
    <w:p>
      <w:pPr>
        <w:numPr>
          <w:ilvl w:val="0"/>
          <w:numId w:val="20"/>
        </w:numPr>
        <w:spacing w:after="400" w:line="400" w:lineRule="atLeast"/>
      </w:pPr>
      <w:r>
        <w:t>执行各类</w:t>
      </w:r>
      <w:r>
        <w:t>Aware</w:t>
      </w:r>
      <w:r>
        <w:t>接口的方法（如</w:t>
      </w:r>
      <w:r>
        <w:t>BeanNameAware</w:t>
      </w:r>
      <w:r>
        <w:t xml:space="preserve">, </w:t>
      </w:r>
      <w:r>
        <w:t>BeanFactoryAware</w:t>
      </w:r>
      <w:r>
        <w:t>）。</w:t>
      </w:r>
    </w:p>
    <w:p>
      <w:pPr>
        <w:numPr>
          <w:ilvl w:val="0"/>
          <w:numId w:val="20"/>
        </w:numPr>
        <w:spacing w:after="400" w:line="400" w:lineRule="atLeast"/>
      </w:pPr>
      <w:r>
        <w:t>执行</w:t>
      </w:r>
      <w:r>
        <w:t>BeanPostProcessor</w:t>
      </w:r>
      <w:r>
        <w:t xml:space="preserve">的前置处理方法 </w:t>
      </w:r>
      <w:r>
        <w:t>postProcessBeforeInitialization</w:t>
      </w:r>
      <w:r>
        <w:t>。</w:t>
      </w:r>
    </w:p>
    <w:p>
      <w:pPr>
        <w:numPr>
          <w:ilvl w:val="0"/>
          <w:numId w:val="20"/>
        </w:numPr>
        <w:spacing w:after="400" w:line="400" w:lineRule="atLeast"/>
      </w:pPr>
      <w:r>
        <w:t>执行</w:t>
      </w:r>
      <w:r>
        <w:t>@PostConstruct</w:t>
      </w:r>
      <w:r>
        <w:t>注解的方法或</w:t>
      </w:r>
      <w:r>
        <w:t>InitializingBean</w:t>
      </w:r>
      <w:r>
        <w:t>接口的</w:t>
      </w:r>
      <w:r>
        <w:t>afterPropertiesSet</w:t>
      </w:r>
      <w:r>
        <w:t>方法。</w:t>
      </w:r>
    </w:p>
    <w:p>
      <w:pPr>
        <w:numPr>
          <w:ilvl w:val="0"/>
          <w:numId w:val="20"/>
        </w:numPr>
        <w:spacing w:after="400" w:line="400" w:lineRule="atLeast"/>
      </w:pPr>
      <w:r>
        <w:t>执行自定义的</w:t>
      </w:r>
      <w:r>
        <w:t>init-method</w:t>
      </w:r>
      <w:r>
        <w:t>。</w:t>
      </w:r>
    </w:p>
    <w:p>
      <w:pPr>
        <w:numPr>
          <w:ilvl w:val="0"/>
          <w:numId w:val="20"/>
        </w:numPr>
        <w:spacing w:after="400" w:line="400" w:lineRule="atLeast"/>
      </w:pPr>
      <w:r>
        <w:t>执行</w:t>
      </w:r>
      <w:r>
        <w:t>BeanPostProcessor</w:t>
      </w:r>
      <w:r>
        <w:t xml:space="preserve">的后置处理方法 </w:t>
      </w:r>
      <w:r>
        <w:t>postProcessAfterInitialization</w:t>
      </w:r>
      <w:r>
        <w:t>，AOP代理通常在此阶段发生。</w:t>
      </w:r>
    </w:p>
    <w:p>
      <w:pPr>
        <w:numPr>
          <w:ilvl w:val="0"/>
          <w:numId w:val="23"/>
        </w:numPr>
        <w:spacing w:after="400" w:line="400" w:lineRule="atLeast"/>
      </w:pPr>
      <w:r>
        <w:rPr>
          <w:b w:val="true"/>
        </w:rPr>
        <w:t xml:space="preserve">可用状态 (In Use):</w:t>
      </w:r>
      <w:r>
        <w:t xml:space="preserve"> Bean初始化完成，被注入到其他Bean中，或通过</w:t>
      </w:r>
      <w:r>
        <w:t>ApplicationContext.getBean()</w:t>
      </w:r>
      <w:r>
        <w:t>获取，开始处理业务逻辑。</w:t>
      </w:r>
    </w:p>
    <w:p>
      <w:pPr>
        <w:numPr>
          <w:ilvl w:val="0"/>
          <w:numId w:val="23"/>
        </w:numPr>
        <w:spacing w:after="400" w:line="400" w:lineRule="atLeast"/>
      </w:pPr>
      <w:r>
        <w:rPr>
          <w:b w:val="true"/>
        </w:rPr>
        <w:t xml:space="preserve">销毁 (Destruction):</w:t>
      </w:r>
      <w:r>
        <w:t xml:space="preserve"> 当容器关闭时（或对于非单例Bean，当其作用域结束时），容器会调用Bean的销毁逻辑。这个阶段包含：</w:t>
      </w:r>
    </w:p>
    <w:p>
      <w:pPr>
        <w:numPr>
          <w:ilvl w:val="0"/>
          <w:numId w:val="33"/>
        </w:numPr>
        <w:spacing w:after="400" w:line="400" w:lineRule="atLeast"/>
      </w:pPr>
      <w:r>
        <w:t>执行</w:t>
      </w:r>
      <w:r>
        <w:t>@PreDestroy</w:t>
      </w:r>
      <w:r>
        <w:t>注解的方法或</w:t>
      </w:r>
      <w:r>
        <w:t>DisposableBean</w:t>
      </w:r>
      <w:r>
        <w:t>接口的</w:t>
      </w:r>
      <w:r>
        <w:t>destroy</w:t>
      </w:r>
      <w:r>
        <w:t>方法。</w:t>
      </w:r>
    </w:p>
    <w:p>
      <w:pPr>
        <w:numPr>
          <w:ilvl w:val="0"/>
          <w:numId w:val="33"/>
        </w:numPr>
        <w:spacing w:after="400" w:line="400" w:lineRule="atLeast"/>
      </w:pPr>
      <w:r>
        <w:t>执行自定义的</w:t>
      </w:r>
      <w:r>
        <w:t>destroy-method</w:t>
      </w:r>
      <w:r>
        <w:t>。</w:t>
      </w:r>
    </w:p>
    <w:p>
      <w:pPr>
        <w:spacing w:after="400" w:line="400" w:lineRule="atLeast"/>
      </w:pPr>
      <w:r>
        <w:t>本报告将围绕这些阶段，特别是“实例化”和“初始化”这两个核心阶段，展开对相关扩展点的深度剖析。</w:t>
      </w:r>
    </w:p>
    <w:p>
      <w:pPr>
        <w:spacing w:after="400" w:line="400" w:lineRule="atLeast"/>
      </w:pPr>
      <w:r>
        <w:rPr>
          <w:b w:val="true"/>
          <w:sz w:val="26"/>
        </w:rPr>
        <w:t xml:space="preserve">1.3. 本报告的研究目标与结构</w:t>
      </w:r>
    </w:p>
    <w:p>
      <w:pPr>
        <w:spacing w:after="400" w:line="400" w:lineRule="atLeast"/>
      </w:pPr>
      <w:r>
        <w:t>本报告的核心研究目标是回答以下三个紧密关联的问题：</w:t>
      </w:r>
    </w:p>
    <w:p>
      <w:pPr>
        <w:numPr>
          <w:ilvl w:val="0"/>
          <w:numId w:val="35"/>
        </w:numPr>
        <w:spacing w:after="400" w:line="400" w:lineRule="atLeast"/>
      </w:pPr>
      <w:r>
        <w:t xml:space="preserve">在企业级Spring/Spring Boot应用中，哪些Bean生命周期扩展点最常被使用？</w:t>
      </w:r>
    </w:p>
    <w:p>
      <w:pPr>
        <w:numPr>
          <w:ilvl w:val="0"/>
          <w:numId w:val="35"/>
        </w:numPr>
        <w:spacing w:after="400" w:line="400" w:lineRule="atLeast"/>
      </w:pPr>
      <w:r>
        <w:t>这些扩展点具体的实现方式和典型的使用场景是什么？</w:t>
      </w:r>
    </w:p>
    <w:p>
      <w:pPr>
        <w:numPr>
          <w:ilvl w:val="0"/>
          <w:numId w:val="35"/>
        </w:numPr>
        <w:spacing w:after="400" w:line="400" w:lineRule="atLeast"/>
      </w:pPr>
      <w:r>
        <w:t>深入理解这些扩展点，如何帮助开发者高效地定位和诊断应用中的常见问题？</w:t>
      </w:r>
    </w:p>
    <w:p>
      <w:pPr>
        <w:spacing w:after="400" w:line="400" w:lineRule="atLeast"/>
      </w:pPr>
      <w:r>
        <w:t>为了实现这些目标，报告将采用以下结构：</w:t>
      </w:r>
    </w:p>
    <w:p>
      <w:pPr>
        <w:numPr>
          <w:ilvl w:val="-1"/>
          <w:numId w:val="22"/>
        </w:numPr>
        <w:spacing w:after="400" w:line="400" w:lineRule="atLeast"/>
      </w:pPr>
      <w:r>
        <w:rPr>
          <w:b w:val="true"/>
        </w:rPr>
        <w:t>第二章：核心扩展点深度解析与企业级应用场景。</w:t>
      </w:r>
      <w:r>
        <w:t xml:space="preserve"> 这是报告的主体部分，将逐一详细分析</w:t>
      </w:r>
      <w:r>
        <w:t>BeanPostProcessor</w:t>
      </w:r>
      <w:r>
        <w:t>、</w:t>
      </w:r>
      <w:r>
        <w:t>InstantiationAwareBeanPostProcessor</w:t>
      </w:r>
      <w:r>
        <w:t xml:space="preserve">、JSR-250注解、Spring Boot特有扩展点以及</w:t>
      </w:r>
      <w:r>
        <w:t>BeanFactoryPostProcessor</w:t>
      </w:r>
      <w:r>
        <w:t>。每个扩展点的分析都将包含接口定义、执行时机、至少两个具体的企业级应用场景（附带详细的、可运行的代码示例），以及最关键的“问题诊断应用”环节。</w:t>
      </w:r>
    </w:p>
    <w:p>
      <w:pPr>
        <w:numPr>
          <w:ilvl w:val="-1"/>
          <w:numId w:val="22"/>
        </w:numPr>
        <w:spacing w:after="400" w:line="400" w:lineRule="atLeast"/>
      </w:pPr>
      <w:r>
        <w:rPr>
          <w:b w:val="true"/>
        </w:rPr>
        <w:t>第三章：总结与展望。</w:t>
      </w:r>
      <w:r>
        <w:t xml:space="preserve"> 对全文进行归纳，提供一个关于扩展点选择的策略性总结，并展望在Spring 6/Boot 3及未来云原生环境下，Bean生命周期管理可能的发展趋势。</w:t>
      </w:r>
    </w:p>
    <w:p>
      <w:pPr>
        <w:spacing w:after="400" w:line="400" w:lineRule="atLeast"/>
      </w:pPr>
      <w:r>
        <w:rPr>
          <w:b w:val="true"/>
          <w:sz w:val="30"/>
        </w:rPr>
        <w:t xml:space="preserve">2. 核心扩展点深度解析与企业级应用场景</w:t>
      </w:r>
    </w:p>
    <w:p>
      <w:pPr>
        <w:spacing w:after="400" w:line="400" w:lineRule="atLeast"/>
      </w:pPr>
      <w:r>
        <w:t>本章节将对企业开发中最具代表性和实用价值的几类Bean生命周期扩展点进行深入的剖析。</w:t>
      </w:r>
    </w:p>
    <w:p>
      <w:pPr>
        <w:spacing w:after="400" w:line="400" w:lineRule="atLeast"/>
      </w:pPr>
      <w:r>
        <w:rPr>
          <w:b w:val="true"/>
          <w:sz w:val="26"/>
        </w:rPr>
        <w:t xml:space="preserve">2.1. </w:t>
      </w:r>
      <w:r>
        <w:rPr>
          <w:b/>
          <w:sz w:val="26"/>
        </w:rPr>
        <w:t>BeanPostProcessor</w:t>
      </w:r>
      <w:r>
        <w:rPr>
          <w:b w:val="true"/>
          <w:sz w:val="26"/>
        </w:rPr>
        <w:t>：最通用的Bean“增强器”</w:t>
      </w:r>
    </w:p>
    <w:p>
      <w:pPr>
        <w:spacing w:after="400" w:line="400" w:lineRule="atLeast"/>
      </w:pPr>
      <w:r>
        <w:t>BeanPostProcessor</w:t>
      </w:r>
      <w:r>
        <w:t xml:space="preserve">是Spring框架中最著名、最强大的扩展点之一，被誉为“Bean的后置处理器” [[5]]。它允许我们在Bean</w:t>
      </w:r>
      <w:r>
        <w:rPr>
          <w:b w:val="true"/>
        </w:rPr>
        <w:t>初始化阶段</w:t>
      </w:r>
      <w:r>
        <w:t>的前后，对Bean实例本身进行任意的修改或替换。Spring内部大量的核心功能，如AOP的实现、</w:t>
      </w:r>
      <w:r>
        <w:t>@Autowired</w:t>
      </w:r>
      <w:r>
        <w:t>等注解的处理，都离不开</w:t>
      </w:r>
      <w:r>
        <w:t>BeanPostProcessor</w:t>
      </w:r>
      <w:r>
        <w:t xml:space="preserve">的各种实现 [[6]][[7]]。</w:t>
      </w:r>
    </w:p>
    <w:p>
      <w:pPr>
        <w:spacing w:after="400" w:line="400" w:lineRule="atLeast"/>
      </w:pPr>
      <w:r>
        <w:rPr>
          <w:b w:val="true"/>
          <w:sz w:val="24"/>
        </w:rPr>
        <w:t xml:space="preserve">2.1.1. 接口定义与执行时机</w:t>
      </w:r>
    </w:p>
    <w:p>
      <w:pPr>
        <w:spacing w:after="400" w:line="400" w:lineRule="atLeast"/>
      </w:pPr>
      <w:r>
        <w:t>BeanPostProcessor</w:t>
      </w:r>
      <w:r>
        <w:t xml:space="preserve">接口定义非常简洁，只包含两个方法 [[8]][[9]]：</w:t>
      </w:r>
    </w:p>
    <w:p>
      <w:r>
        <w:t xml:space="preserve">public interface BeanPostProcessor {
</w:t>
      </w:r>
    </w:p>
    <w:p>
      <w:r>
        <w:t xml:space="preserve">    @Nullable
</w:t>
      </w:r>
    </w:p>
    <w:p>
      <w:r>
        <w:t xml:space="preserve">    default Object postProcessBeforeInitialization(Object bean, String beanName) throws BeansException {
</w:t>
      </w:r>
    </w:p>
    <w:p>
      <w:r>
        <w:t xml:space="preserve">        return bean; // 默认直接返回原始Bean
</w:t>
      </w:r>
    </w:p>
    <w:p>
      <w:r>
        <w:t xml:space="preserve">    }
</w:t>
      </w:r>
    </w:p>
    <w:p>
      <w:r>
        <w:t>
</w:t>
      </w:r>
    </w:p>
    <w:p>
      <w:r>
        <w:t xml:space="preserve">    @Nullable
</w:t>
      </w:r>
    </w:p>
    <w:p>
      <w:r>
        <w:t xml:space="preserve">    default Object postProcessAfterInitialization(Object bean, String beanName) throws BeansException {
</w:t>
      </w:r>
    </w:p>
    <w:p>
      <w:r>
        <w:t xml:space="preserve">        return bean; // 默认直接返回原始Bean
</w:t>
      </w:r>
    </w:p>
    <w:p>
      <w:r>
        <w:t xml:space="preserve">    }
</w:t>
      </w:r>
    </w:p>
    <w:p>
      <w:r>
        <w:t>}
</w:t>
      </w:r>
    </w:p>
    <w:p>
      <w:pPr>
        <w:numPr>
          <w:ilvl w:val="-1"/>
          <w:numId w:val="9"/>
        </w:numPr>
        <w:spacing w:after="400" w:line="400" w:lineRule="atLeast"/>
      </w:pPr>
      <w:r>
        <w:t xml:space="preserve">postProcessBeforeInitialization(Object bean, String beanName)</w:t>
      </w:r>
      <w:r>
        <w:t xml:space="preserve">: 此方法在Bean的属性填充完成之后，任何初始化回调（如</w:t>
      </w:r>
      <w:r>
        <w:t>@PostConstruct</w:t>
      </w:r>
      <w:r>
        <w:t>、</w:t>
      </w:r>
      <w:r>
        <w:t>afterPropertiesSet</w:t>
      </w:r>
      <w:r>
        <w:t>或</w:t>
      </w:r>
      <w:r>
        <w:t>init-method</w:t>
      </w:r>
      <w:r>
        <w:t>）</w:t>
      </w:r>
      <w:r>
        <w:rPr>
          <w:b w:val="true"/>
        </w:rPr>
        <w:t>之前</w:t>
      </w:r>
      <w:r>
        <w:t>被调用。我们可以在这里对Bean进行一些预处理，例如，检查某些属性是否已正确设置。</w:t>
      </w:r>
    </w:p>
    <w:p>
      <w:pPr>
        <w:numPr>
          <w:ilvl w:val="-1"/>
          <w:numId w:val="9"/>
        </w:numPr>
        <w:spacing w:after="400" w:line="400" w:lineRule="atLeast"/>
      </w:pPr>
      <w:r>
        <w:t xml:space="preserve">postProcessAfterInitialization(Object bean, String beanName)</w:t>
      </w:r>
      <w:r>
        <w:t xml:space="preserve">: 此方法在Bean的所有初始化回调</w:t>
      </w:r>
      <w:r>
        <w:rPr>
          <w:b w:val="true"/>
        </w:rPr>
        <w:t>之后</w:t>
      </w:r>
      <w:r>
        <w:t xml:space="preserve">被调用。这是对Bean进行最终增强的理想位置。最常见的应用就是在这里创建并返回一个原始Bean的代理对象 [[10]]，从而将AOP切面织入。</w:t>
      </w:r>
    </w:p>
    <w:p>
      <w:pPr>
        <w:spacing w:after="400" w:line="400" w:lineRule="atLeast"/>
      </w:pPr>
      <w:r>
        <w:t>任何实现了</w:t>
      </w:r>
      <w:r>
        <w:t>BeanPostProcessor</w:t>
      </w:r>
      <w:r>
        <w:t>接口的Bean，只要被Spring容器管理，</w:t>
      </w:r>
      <w:r>
        <w:t>ApplicationContext</w:t>
      </w:r>
      <w:r>
        <w:t xml:space="preserve">就会自动检测到它，并将其应用于容器中后续创建的所有Bean上 [[11]][[12]]。</w:t>
      </w:r>
    </w:p>
    <w:p>
      <w:pPr>
        <w:spacing w:after="400" w:line="400" w:lineRule="atLeast"/>
      </w:pPr>
      <w:r>
        <w:rPr>
          <w:b w:val="true"/>
          <w:sz w:val="24"/>
        </w:rPr>
        <w:t xml:space="preserve">2.1.2. 常见企业级应用场景</w:t>
      </w:r>
    </w:p>
    <w:p>
      <w:pPr>
        <w:spacing w:after="400" w:line="400" w:lineRule="atLeast"/>
      </w:pPr>
      <w:r>
        <w:rPr>
          <w:b w:val="true"/>
        </w:rPr>
        <w:t>场景一：实现自定义注解处理与依赖注入增强</w:t>
      </w:r>
    </w:p>
    <w:p>
      <w:pPr>
        <w:spacing w:after="400" w:line="400" w:lineRule="atLeast"/>
      </w:pPr>
      <w:r>
        <w:t>在微服务架构中，我们常常需要调用其他服务提供的RPC接口。通常我们会使用类似Dubbo或Feign的框架，它们通过自定义注解（如</w:t>
      </w:r>
      <w:r>
        <w:t>@RpcReference</w:t>
      </w:r>
      <w:r>
        <w:t>或</w:t>
      </w:r>
      <w:r>
        <w:t>@FeignClient</w:t>
      </w:r>
      <w:r>
        <w:t>）来实现服务代理的自动注入。我们可以利用</w:t>
      </w:r>
      <w:r>
        <w:t>BeanPostProcessor</w:t>
      </w:r>
      <w:r>
        <w:t>来模拟这一过程，实现一个轻量级的RPC客户端注入功能。</w:t>
      </w:r>
    </w:p>
    <w:p>
      <w:pPr>
        <w:spacing w:after="400" w:line="400" w:lineRule="atLeast"/>
      </w:pPr>
      <w:r>
        <w:rPr>
          <w:b w:val="true"/>
        </w:rPr>
        <w:t>设想：</w:t>
      </w:r>
      <w:r>
        <w:t xml:space="preserve"> 我们有一个自定义注解</w:t>
      </w:r>
      <w:r>
        <w:t>@RpcReference</w:t>
      </w:r>
      <w:r>
        <w:t>，希望用它标记在一个接口字段上，Spring容器就能自动为该字段注入一个实现了该接口的RPC动态代理对象。</w:t>
      </w:r>
    </w:p>
    <w:p>
      <w:pPr>
        <w:spacing w:after="400" w:line="400" w:lineRule="atLeast"/>
      </w:pPr>
      <w:r>
        <w:rPr>
          <w:b w:val="true"/>
        </w:rPr>
        <w:t>实现：</w:t>
      </w:r>
    </w:p>
    <w:p>
      <w:pPr>
        <w:numPr>
          <w:ilvl w:val="0"/>
          <w:numId w:val="27"/>
        </w:numPr>
        <w:spacing w:after="400" w:line="400" w:lineRule="atLeast"/>
      </w:pPr>
      <w:r>
        <w:rPr>
          <w:b w:val="true"/>
        </w:rPr>
        <w:t xml:space="preserve">定义注解 </w:t>
      </w:r>
      <w:r>
        <w:t>@RpcReference</w:t>
      </w:r>
      <w:r>
        <w:rPr>
          <w:b w:val="true"/>
        </w:rPr>
        <w:t>:</w:t>
      </w:r>
    </w:p>
    <w:p>
      <w:r>
        <w:t>@Retention(RetentionPolicy.RUNTIME)
</w:t>
      </w:r>
    </w:p>
    <w:p>
      <w:r>
        <w:t>@Target(ElementType.FIELD)
</w:t>
      </w:r>
    </w:p>
    <w:p>
      <w:r>
        <w:t xml:space="preserve">public @interface RpcReference {
</w:t>
      </w:r>
    </w:p>
    <w:p>
      <w:r>
        <w:t xml:space="preserve">    String serviceName(); // 远程服务名
</w:t>
      </w:r>
    </w:p>
    <w:p>
      <w:r>
        <w:t xml:space="preserve">    String version() default "1.0.0";
</w:t>
      </w:r>
    </w:p>
    <w:p>
      <w:r>
        <w:t>}
</w:t>
      </w:r>
    </w:p>
    <w:p>
      <w:pPr>
        <w:numPr>
          <w:ilvl w:val="0"/>
          <w:numId w:val="27"/>
        </w:numPr>
        <w:spacing w:after="400" w:line="400" w:lineRule="atLeast"/>
      </w:pPr>
      <w:r>
        <w:rPr>
          <w:b w:val="true"/>
        </w:rPr>
        <w:t xml:space="preserve">创建 </w:t>
      </w:r>
      <w:r>
        <w:t>RpcReferenceAnnotationBeanPostProcessor</w:t>
      </w:r>
      <w:r>
        <w:rPr>
          <w:b w:val="true"/>
        </w:rPr>
        <w:t>:</w:t>
      </w:r>
    </w:p>
    <w:p>
      <w:r>
        <w:t xml:space="preserve">import org.springframework.beans.BeansException;
</w:t>
      </w:r>
    </w:p>
    <w:p>
      <w:r>
        <w:t xml:space="preserve">import org.springframework.beans.factory.config.BeanPostProcessor;
</w:t>
      </w:r>
    </w:p>
    <w:p>
      <w:r>
        <w:t xml:space="preserve">import org.springframework.stereotype.Component;
</w:t>
      </w:r>
    </w:p>
    <w:p>
      <w:r>
        <w:t xml:space="preserve">import org.springframework.util.ReflectionUtils;
</w:t>
      </w:r>
    </w:p>
    <w:p>
      <w:r>
        <w:t>
</w:t>
      </w:r>
    </w:p>
    <w:p>
      <w:r>
        <w:t xml:space="preserve">import java.lang.reflect.Field;
</w:t>
      </w:r>
    </w:p>
    <w:p>
      <w:r>
        <w:t xml:space="preserve">import java.lang.reflect.Proxy;
</w:t>
      </w:r>
    </w:p>
    <w:p>
      <w:r>
        <w:t>
</w:t>
      </w:r>
    </w:p>
    <w:p>
      <w:r>
        <w:t xml:space="preserve">@Component // 将此后置处理器注册为Spring Bean
</w:t>
      </w:r>
    </w:p>
    <w:p>
      <w:r>
        <w:t xml:space="preserve">public class RpcReferenceAnnotationBeanPostProcessor implements BeanPostProcessor {
</w:t>
      </w:r>
    </w:p>
    <w:p>
      <w:r>
        <w:t>
</w:t>
      </w:r>
    </w:p>
    <w:p>
      <w:r>
        <w:t xml:space="preserve">    @Override
</w:t>
      </w:r>
    </w:p>
    <w:p>
      <w:r>
        <w:t xml:space="preserve">    public Object postProcessBeforeInitialization(Object bean, String beanName) throws BeansException {
</w:t>
      </w:r>
    </w:p>
    <w:p>
      <w:r>
        <w:t xml:space="preserve">        // 我们在初始化前进行注入，因为这些代理对象通常不依赖于被注入Bean的初始化状态
</w:t>
      </w:r>
    </w:p>
    <w:p>
      <w:r>
        <w:t xml:space="preserve">        Class&lt;?&gt; clazz = bean.getClass();
</w:t>
      </w:r>
    </w:p>
    <w:p>
      <w:r>
        <w:t xml:space="preserve">        Field[] fields = clazz.getDeclaredFields();
</w:t>
      </w:r>
    </w:p>
    <w:p>
      <w:r>
        <w:t>
</w:t>
      </w:r>
    </w:p>
    <w:p>
      <w:r>
        <w:t xml:space="preserve">        for (Field field : fields) {
</w:t>
      </w:r>
    </w:p>
    <w:p>
      <w:r>
        <w:t xml:space="preserve">            if (field.isAnnotationPresent(RpcReference.class)) {
</w:t>
      </w:r>
    </w:p>
    <w:p>
      <w:r>
        <w:t xml:space="preserve">                RpcReference rpcReference = field.getAnnotation(RpcReference.class);
</w:t>
      </w:r>
    </w:p>
    <w:p>
      <w:r>
        <w:t>
</w:t>
      </w:r>
    </w:p>
    <w:p>
      <w:r>
        <w:t xml:space="preserve">                // 1. 获取注解元数据
</w:t>
      </w:r>
    </w:p>
    <w:p>
      <w:r>
        <w:t xml:space="preserve">                String serviceName = rpcReference.serviceName();
</w:t>
      </w:r>
    </w:p>
    <w:p>
      <w:r>
        <w:t xml:space="preserve">                String version = rpcReference.version();
</w:t>
      </w:r>
    </w:p>
    <w:p>
      <w:r>
        <w:t xml:space="preserve">                Class&lt;?&gt; interfaceClass = field.getType();
</w:t>
      </w:r>
    </w:p>
    <w:p>
      <w:r>
        <w:t>
</w:t>
      </w:r>
    </w:p>
    <w:p>
      <w:r>
        <w:t xml:space="preserve">                // 2. 创建JDK动态代理
</w:t>
      </w:r>
    </w:p>
    <w:p>
      <w:r>
        <w:t xml:space="preserve">                Object proxyInstance = Proxy.newProxyInstance(
</w:t>
      </w:r>
    </w:p>
    <w:p>
      <w:r>
        <w:t xml:space="preserve">                        interfaceClass.getClassLoader(),
</w:t>
      </w:r>
    </w:p>
    <w:p>
      <w:r>
        <w:t xml:space="preserve">                        new Class&lt;?&gt;[]{interfaceClass},
</w:t>
      </w:r>
    </w:p>
    <w:p>
      <w:r>
        <w:t xml:space="preserve">                        (proxy, method, args) -&gt; {
</w:t>
      </w:r>
    </w:p>
    <w:p>
      <w:r>
        <w:t xml:space="preserve">                            // 3. 在代理的调用处理器中，实现RPC调用逻辑
</w:t>
      </w:r>
    </w:p>
    <w:p>
      <w:r>
        <w:t xml:space="preserve">                            // 这里为了演示，我们只打印信息，真实场景会是网络通信
</w:t>
      </w:r>
    </w:p>
    <w:p>
      <w:r>
        <w:t xml:space="preserve">                            System.out.println(String.format(
</w:t>
      </w:r>
    </w:p>
    <w:p>
      <w:r>
        <w:t xml:space="preserve">                                "---- [RPC Proxy] Invoking method '%s' on service '%s' (version: %s) with args: %s ----",
</w:t>
      </w:r>
    </w:p>
    <w:p>
      <w:r>
        <w:t xml:space="preserve">                                method.getName(), serviceName, version, Arrays.toString(args)
</w:t>
      </w:r>
    </w:p>
    <w:p>
      <w:r>
        <w:t xml:space="preserve">                            ));
</w:t>
      </w:r>
    </w:p>
    <w:p>
      <w:r>
        <w:t>
</w:t>
      </w:r>
    </w:p>
    <w:p>
      <w:r>
        <w:t xml:space="preserve">                            // 根据方法返回类型返回一个默认值，避免NPE
</w:t>
      </w:r>
    </w:p>
    <w:p>
      <w:r>
        <w:t xml:space="preserve">                            if (method.getReturnType() == String.class) {
</w:t>
      </w:r>
    </w:p>
    <w:p>
      <w:r>
        <w:t xml:space="preserve">                                return "Mock RPC Result for " + serviceName;
</w:t>
      </w:r>
    </w:p>
    <w:p>
      <w:r>
        <w:t xml:space="preserve">                            }
</w:t>
      </w:r>
    </w:p>
    <w:p>
      <w:r>
        <w:t xml:space="preserve">                            return null;
</w:t>
      </w:r>
    </w:p>
    <w:p>
      <w:r>
        <w:t xml:space="preserve">                        }
</w:t>
      </w:r>
    </w:p>
    <w:p>
      <w:r>
        <w:t xml:space="preserve">                );
</w:t>
      </w:r>
    </w:p>
    <w:p>
      <w:r>
        <w:t>
</w:t>
      </w:r>
    </w:p>
    <w:p>
      <w:r>
        <w:t xml:space="preserve">                // 4. 将代理对象注入到Bean的字段中
</w:t>
      </w:r>
    </w:p>
    <w:p>
      <w:r>
        <w:t xml:space="preserve">                field.setAccessible(true);
</w:t>
      </w:r>
    </w:p>
    <w:p>
      <w:r>
        <w:t xml:space="preserve">                ReflectionUtils.setField(field, bean, proxyInstance);
</w:t>
      </w:r>
    </w:p>
    <w:p>
      <w:r>
        <w:t xml:space="preserve">                System.out.println(String.format("&gt;&gt;&gt;&gt; Injected RPC proxy for field '%s' in bean '%s'", field.getName(), beanName));
</w:t>
      </w:r>
    </w:p>
    <w:p>
      <w:r>
        <w:t xml:space="preserve">            }
</w:t>
      </w:r>
    </w:p>
    <w:p>
      <w:r>
        <w:t xml:space="preserve">        }
</w:t>
      </w:r>
    </w:p>
    <w:p>
      <w:r>
        <w:t>
</w:t>
      </w:r>
    </w:p>
    <w:p>
      <w:r>
        <w:t xml:space="preserve">        return bean; // 返回原始Bean
</w:t>
      </w:r>
    </w:p>
    <w:p>
      <w:r>
        <w:t xml:space="preserve">    }
</w:t>
      </w:r>
    </w:p>
    <w:p>
      <w:r>
        <w:t>}
</w:t>
      </w:r>
    </w:p>
    <w:p>
      <w:pPr>
        <w:numPr>
          <w:ilvl w:val="0"/>
          <w:numId w:val="27"/>
        </w:numPr>
        <w:spacing w:after="400" w:line="400" w:lineRule="atLeast"/>
      </w:pPr>
      <w:r>
        <w:rPr>
          <w:b w:val="true"/>
        </w:rPr>
        <w:t>使用示例：</w:t>
      </w:r>
    </w:p>
    <w:p>
      <w:r>
        <w:t xml:space="preserve">// 假设这是一个远程服务的接口定义
</w:t>
      </w:r>
    </w:p>
    <w:p>
      <w:r>
        <w:t xml:space="preserve">public interface UserService {
</w:t>
      </w:r>
    </w:p>
    <w:p>
      <w:r>
        <w:t xml:space="preserve">    String getUserName(Long id);
</w:t>
      </w:r>
    </w:p>
    <w:p>
      <w:r>
        <w:t>}
</w:t>
      </w:r>
    </w:p>
    <w:p>
      <w:r>
        <w:t>
</w:t>
      </w:r>
    </w:p>
    <w:p>
      <w:r>
        <w:t>@Service
</w:t>
      </w:r>
    </w:p>
    <w:p>
      <w:r>
        <w:t xml:space="preserve">public class OrderService {
</w:t>
      </w:r>
    </w:p>
    <w:p>
      <w:r>
        <w:t xml:space="preserve">    // 使用我们的自定义注解来注入一个远程用户服务的代理
</w:t>
      </w:r>
    </w:p>
    <w:p>
      <w:r>
        <w:t xml:space="preserve">    @RpcReference(serviceName = "user-service", version = "1.0.1")
</w:t>
      </w:r>
    </w:p>
    <w:p>
      <w:r>
        <w:t xml:space="preserve">    private UserService userService;
</w:t>
      </w:r>
    </w:p>
    <w:p>
      <w:r>
        <w:t>
</w:t>
      </w:r>
    </w:p>
    <w:p>
      <w:r>
        <w:t xml:space="preserve">    public void createOrder(Long userId) {
</w:t>
      </w:r>
    </w:p>
    <w:p>
      <w:r>
        <w:t xml:space="preserve">        System.out.println("Creating order for user...");
</w:t>
      </w:r>
    </w:p>
    <w:p>
      <w:r>
        <w:t xml:space="preserve">        String userName = userService.getUserName(userId); // 调用将通过RPC代理
</w:t>
      </w:r>
    </w:p>
    <w:p>
      <w:r>
        <w:t xml:space="preserve">        System.out.println("Got user name from remote service: " + userName);
</w:t>
      </w:r>
    </w:p>
    <w:p>
      <w:r>
        <w:t xml:space="preserve">    }
</w:t>
      </w:r>
    </w:p>
    <w:p>
      <w:r>
        <w:t>}
</w:t>
      </w:r>
    </w:p>
    <w:p>
      <w:pPr>
        <w:spacing w:after="400" w:line="400" w:lineRule="atLeast"/>
      </w:pPr>
      <w:r>
        <w:t>当</w:t>
      </w:r>
      <w:r>
        <w:t>OrderService</w:t>
      </w:r>
      <w:r>
        <w:t>这个Bean被创建和处理时，</w:t>
      </w:r>
      <w:r>
        <w:t>RpcReferenceAnnotationBeanPostProcessor</w:t>
      </w:r>
      <w:r>
        <w:t>会扫描到</w:t>
      </w:r>
      <w:r>
        <w:t>userService</w:t>
      </w:r>
      <w:r>
        <w:t>字段上的</w:t>
      </w:r>
      <w:r>
        <w:t>@RpcReference</w:t>
      </w:r>
      <w:r>
        <w:t>注解，动态创建一个</w:t>
      </w:r>
      <w:r>
        <w:t>UserService</w:t>
      </w:r>
      <w:r>
        <w:t>接口的代理，并将其注入。这个场景完美诠释了</w:t>
      </w:r>
      <w:r>
        <w:t>BeanPostProcessor</w:t>
      </w:r>
      <w:r>
        <w:t xml:space="preserve">如何扩展Spring的DI机制，实现自定义的依赖注入逻辑 [[13]]。</w:t>
      </w:r>
    </w:p>
    <w:p>
      <w:pPr>
        <w:spacing w:after="400" w:line="400" w:lineRule="atLeast"/>
      </w:pPr>
      <w:r>
        <w:rPr>
          <w:b w:val="true"/>
        </w:rPr>
        <w:t>场景二：Bean初始化性能监控</w:t>
      </w:r>
    </w:p>
    <w:p>
      <w:pPr>
        <w:spacing w:after="400" w:line="400" w:lineRule="atLeast"/>
      </w:pPr>
      <w:r>
        <w:t>在大型项目中，应用启动缓慢是一个常见痛点。通过</w:t>
      </w:r>
      <w:r>
        <w:t>BeanPostProcessor</w:t>
      </w:r>
      <w:r>
        <w:t>，我们可以轻松实现一个监控器，精确测量每个（或特定）Bean的初始化耗时。</w:t>
      </w:r>
    </w:p>
    <w:p>
      <w:pPr>
        <w:spacing w:after="400" w:line="400" w:lineRule="atLeast"/>
      </w:pPr>
      <w:r>
        <w:rPr>
          <w:b w:val="true"/>
        </w:rPr>
        <w:t>实现：</w:t>
      </w:r>
    </w:p>
    <w:p>
      <w:r>
        <w:t xml:space="preserve">import org.springframework.beans.BeansException;
</w:t>
      </w:r>
    </w:p>
    <w:p>
      <w:r>
        <w:t xml:space="preserve">import org.springframework.beans.factory.config.BeanPostProcessor;
</w:t>
      </w:r>
    </w:p>
    <w:p>
      <w:r>
        <w:t xml:space="preserve">import org.springframework.stereotype.Component;
</w:t>
      </w:r>
    </w:p>
    <w:p>
      <w:r>
        <w:t>
</w:t>
      </w:r>
    </w:p>
    <w:p>
      <w:r>
        <w:t xml:space="preserve">import java.util.Map;
</w:t>
      </w:r>
    </w:p>
    <w:p>
      <w:r>
        <w:t xml:space="preserve">import java.util.concurrent.ConcurrentHashMap;
</w:t>
      </w:r>
    </w:p>
    <w:p>
      <w:r>
        <w:t xml:space="preserve">import org.slf4j.Logger;
</w:t>
      </w:r>
    </w:p>
    <w:p>
      <w:r>
        <w:t xml:space="preserve">import org.slf4j.LoggerFactory;
</w:t>
      </w:r>
    </w:p>
    <w:p>
      <w:r>
        <w:t>
</w:t>
      </w:r>
    </w:p>
    <w:p>
      <w:r>
        <w:t>@Component
</w:t>
      </w:r>
    </w:p>
    <w:p>
      <w:r>
        <w:t xml:space="preserve">public class BeanInitializationTimeLoggerPostProcessor implements BeanPostProcessor {
</w:t>
      </w:r>
    </w:p>
    <w:p>
      <w:r>
        <w:t>
</w:t>
      </w:r>
    </w:p>
    <w:p>
      <w:r>
        <w:t xml:space="preserve">    private static final Logger logger = LoggerFactory.getLogger(BeanInitializationTimeLoggerPostProcessor.class);
</w:t>
      </w:r>
    </w:p>
    <w:p>
      <w:r>
        <w:t xml:space="preserve">    // 使用线程安全的Map来存储每个Bean的初始化开始时间
</w:t>
      </w:r>
    </w:p>
    <w:p>
      <w:r>
        <w:t xml:space="preserve">    private final Map&lt;String, Long&gt; startTimeMap = new ConcurrentHashMap&lt;&gt;();
</w:t>
      </w:r>
    </w:p>
    <w:p>
      <w:r>
        <w:t>
</w:t>
      </w:r>
    </w:p>
    <w:p>
      <w:r>
        <w:t xml:space="preserve">    @Override
</w:t>
      </w:r>
    </w:p>
    <w:p>
      <w:r>
        <w:t xml:space="preserve">    public Object postProcessBeforeInitialization(Object bean, String beanName) throws BeansException {
</w:t>
      </w:r>
    </w:p>
    <w:p>
      <w:r>
        <w:t xml:space="preserve">        // 在初始化之前，记录当前时间
</w:t>
      </w:r>
    </w:p>
    <w:p>
      <w:r>
        <w:t xml:space="preserve">        startTimeMap.put(beanName, System.currentTimeMillis());
</w:t>
      </w:r>
    </w:p>
    <w:p>
      <w:r>
        <w:t xml:space="preserve">        return bean;
</w:t>
      </w:r>
    </w:p>
    <w:p>
      <w:r>
        <w:t xml:space="preserve">    }
</w:t>
      </w:r>
    </w:p>
    <w:p>
      <w:r>
        <w:t>
</w:t>
      </w:r>
    </w:p>
    <w:p>
      <w:r>
        <w:t xml:space="preserve">    @Override
</w:t>
      </w:r>
    </w:p>
    <w:p>
      <w:r>
        <w:t xml:space="preserve">    public Object postProcessAfterInitialization(Object bean, String beanName) throws BeansException {
</w:t>
      </w:r>
    </w:p>
    <w:p>
      <w:r>
        <w:t xml:space="preserve">        // 在初始化之后，计算耗时并打印
</w:t>
      </w:r>
    </w:p>
    <w:p>
      <w:r>
        <w:t xml:space="preserve">        Long startTime = startTimeMap.remove(beanName);
</w:t>
      </w:r>
    </w:p>
    <w:p>
      <w:r>
        <w:t xml:space="preserve">        if (startTime != null) {
</w:t>
      </w:r>
    </w:p>
    <w:p>
      <w:r>
        <w:t xml:space="preserve">            long duration = System.currentTimeMillis() - startTime;
</w:t>
      </w:r>
    </w:p>
    <w:p>
      <w:r>
        <w:t xml:space="preserve">            // 为了避免日志刷屏，可以设置一个阈值，只打印耗时较长的Bean
</w:t>
      </w:r>
    </w:p>
    <w:p>
      <w:r>
        <w:t xml:space="preserve">            if (duration &gt; 50) { // 仅记录超过50毫秒的初始化过程
</w:t>
      </w:r>
    </w:p>
    <w:p>
      <w:r>
        <w:t xml:space="preserve">                logger.warn("Bean '{}' [{}] initialization took {} ms.", beanName, bean.getClass().getSimpleName(), duration);
</w:t>
      </w:r>
    </w:p>
    <w:p>
      <w:r>
        <w:t xml:space="preserve">            }
</w:t>
      </w:r>
    </w:p>
    <w:p>
      <w:r>
        <w:t xml:space="preserve">        }
</w:t>
      </w:r>
    </w:p>
    <w:p>
      <w:r>
        <w:t xml:space="preserve">        return bean;
</w:t>
      </w:r>
    </w:p>
    <w:p>
      <w:r>
        <w:t xml:space="preserve">    }
</w:t>
      </w:r>
    </w:p>
    <w:p>
      <w:r>
        <w:t>}
</w:t>
      </w:r>
    </w:p>
    <w:p>
      <w:pPr>
        <w:spacing w:after="400" w:line="400" w:lineRule="atLeast"/>
      </w:pPr>
      <w:r>
        <w:t>将这个</w:t>
      </w:r>
      <w:r>
        <w:t>BeanPostProcessor</w:t>
      </w:r>
      <w:r>
        <w:t>加入到Spring容器后，应用启动时，控制台就会输出类似以下的日志，帮助我们快速识别出哪些Bean是启动性能的瓶颈：</w:t>
      </w:r>
    </w:p>
    <w:p>
      <w:r>
        <w:t xml:space="preserve">WARN  c.e.BeanInitializationTimeLoggerPostProcessor - Bean 'heavyDatabaseInitializer' [HeavyDatabaseInitializer] initialization took 3450 ms.
</w:t>
      </w:r>
    </w:p>
    <w:p>
      <w:r>
        <w:t xml:space="preserve">WARN  c.e.BeanInitializationTimeLoggerPostProcessor - Bean 'complexRuleEngine' [ComplexRuleEngine] initialization took 890 ms.
</w:t>
      </w:r>
    </w:p>
    <w:p>
      <w:pPr>
        <w:spacing w:after="400" w:line="400" w:lineRule="atLeast"/>
      </w:pPr>
      <w:r>
        <w:t xml:space="preserve">这个实践直接回应了“如何记录Bean初始化时间”的需求 (Query: step-by-step tutorial on implementing a custom BeanPostProcessor... to log bean initialization times)，展示了</w:t>
      </w:r>
      <w:r>
        <w:t>BeanPostProcessor</w:t>
      </w:r>
      <w:r>
        <w:t>在应用可观测性方面的强大能力。</w:t>
      </w:r>
    </w:p>
    <w:p>
      <w:pPr>
        <w:spacing w:after="400" w:line="400" w:lineRule="atLeast"/>
      </w:pPr>
      <w:r>
        <w:rPr>
          <w:b w:val="true"/>
          <w:sz w:val="24"/>
        </w:rPr>
        <w:t xml:space="preserve">2.1.3. 问题诊断应用</w:t>
      </w:r>
    </w:p>
    <w:p>
      <w:pPr>
        <w:spacing w:after="400" w:line="400" w:lineRule="atLeast"/>
      </w:pPr>
      <w:r>
        <w:t>深刻理解</w:t>
      </w:r>
      <w:r>
        <w:t>BeanPostProcessor</w:t>
      </w:r>
      <w:r>
        <w:t>是诊断一系列疑难杂症的金钥匙。</w:t>
      </w:r>
    </w:p>
    <w:p>
      <w:pPr>
        <w:numPr>
          <w:ilvl w:val="-1"/>
          <w:numId w:val="8"/>
        </w:numPr>
        <w:spacing w:after="400" w:line="400" w:lineRule="atLeast"/>
      </w:pPr>
      <w:r>
        <w:rPr>
          <w:b w:val="true"/>
        </w:rPr>
        <w:t>诊断问题：声明式事务（</w:t>
      </w:r>
      <w:r>
        <w:t>@Transactional</w:t>
      </w:r>
      <w:r>
        <w:rPr>
          <w:b w:val="true"/>
        </w:rPr>
        <w:t>）不生效</w:t>
      </w:r>
    </w:p>
    <w:p>
      <w:pPr>
        <w:spacing w:after="400" w:line="400" w:lineRule="atLeast"/>
      </w:pPr>
      <w:r>
        <w:rPr>
          <w:b w:val="true"/>
        </w:rPr>
        <w:t>病症描述：</w:t>
      </w:r>
      <w:r>
        <w:t xml:space="preserve"> 开发者在一个</w:t>
      </w:r>
      <w:r>
        <w:t>public</w:t>
      </w:r>
      <w:r>
        <w:t>方法上加了</w:t>
      </w:r>
      <w:r>
        <w:t>@Transactional</w:t>
      </w:r>
      <w:r>
        <w:t>注解，但在方法内发生异常时，数据库操作并未回滚。</w:t>
      </w:r>
    </w:p>
    <w:p>
      <w:pPr>
        <w:spacing w:after="400" w:line="400" w:lineRule="atLeast"/>
      </w:pPr>
      <w:r>
        <w:rPr>
          <w:b w:val="true"/>
        </w:rPr>
        <w:t>诊断思路：</w:t>
      </w:r>
      <w:r>
        <w:t xml:space="preserve"> Spring的声明式事务是通过AOP实现的，而AOP的实现依赖于一个名为</w:t>
      </w:r>
      <w:r>
        <w:t>AnnotationAwareAspectJAutoProxyCreator</w:t>
      </w:r>
      <w:r>
        <w:t>（或类似的）的</w:t>
      </w:r>
      <w:r>
        <w:t>BeanPostProcessor</w:t>
      </w:r>
      <w:r>
        <w:t>。这个后置处理器会在</w:t>
      </w:r>
      <w:r>
        <w:t>postProcessAfterInitialization</w:t>
      </w:r>
      <w:r>
        <w:t>阶段检查Bean的类或方法上是否有切面相关的注解（如</w:t>
      </w:r>
      <w:r>
        <w:t>@Transactional</w:t>
      </w:r>
      <w:r>
        <w:t xml:space="preserve">），如果有，它会返回一个该Bean的CGLIB或JDK动态代理，而不是原始Bean [[14]]。事务的逻辑就包含在这个代理对象中。</w:t>
      </w:r>
    </w:p>
    <w:p>
      <w:pPr>
        <w:spacing w:after="400" w:line="400" w:lineRule="atLeast"/>
      </w:pPr>
      <w:r>
        <w:rPr>
          <w:b w:val="true"/>
        </w:rPr>
        <w:t>诊断步骤：</w:t>
      </w:r>
    </w:p>
    <w:p>
      <w:pPr>
        <w:numPr>
          <w:ilvl w:val="0"/>
          <w:numId w:val="6"/>
        </w:numPr>
        <w:spacing w:after="400" w:line="400" w:lineRule="atLeast"/>
      </w:pPr>
      <w:r>
        <w:rPr>
          <w:b w:val="true"/>
        </w:rPr>
        <w:t>确认是否生成了代理：</w:t>
      </w:r>
      <w:r>
        <w:t xml:space="preserve"> 创建一个临时的</w:t>
      </w:r>
      <w:r>
        <w:t>BeanPostProcessor</w:t>
      </w:r>
      <w:r>
        <w:t>，设置其</w:t>
      </w:r>
      <w:r>
        <w:t>Order</w:t>
      </w:r>
      <w:r>
        <w:t>为最高优先级（</w:t>
      </w:r>
      <w:r>
        <w:t>Ordered.HIGHEST_PRECEDENCE</w:t>
      </w:r>
      <w:r>
        <w:t>），在</w:t>
      </w:r>
      <w:r>
        <w:t>postProcessAfterInitialization</w:t>
      </w:r>
      <w:r>
        <w:t xml:space="preserve">方法中设置一个断点，条件为 </w:t>
      </w:r>
      <w:r>
        <w:t>beanName.equals("yourProblematicServiceBean")</w:t>
      </w:r>
      <w:r>
        <w:t>。</w:t>
      </w:r>
    </w:p>
    <w:p>
      <w:pPr>
        <w:numPr>
          <w:ilvl w:val="0"/>
          <w:numId w:val="6"/>
        </w:numPr>
        <w:spacing w:after="400" w:line="400" w:lineRule="atLeast"/>
      </w:pPr>
      <w:r>
        <w:rPr>
          <w:b w:val="true"/>
        </w:rPr>
        <w:t>检查</w:t>
      </w:r>
      <w:r>
        <w:t>bean</w:t>
      </w:r>
      <w:r>
        <w:rPr>
          <w:b w:val="true"/>
        </w:rPr>
        <w:t>的类型：</w:t>
      </w:r>
      <w:r>
        <w:t xml:space="preserve"> 当断点命中时，在调试器中观察</w:t>
      </w:r>
      <w:r>
        <w:t>bean</w:t>
      </w:r>
      <w:r>
        <w:t>对象的</w:t>
      </w:r>
      <w:r>
        <w:t>class</w:t>
      </w:r>
      <w:r>
        <w:t>。如果事务生效，</w:t>
      </w:r>
      <w:r>
        <w:t>bean.getClass().getName()</w:t>
      </w:r>
      <w:r>
        <w:t>应该会包含</w:t>
      </w:r>
      <w:r>
        <w:t>$$EnhancerBySpringCGLIB$$</w:t>
      </w:r>
      <w:r>
        <w:t>或</w:t>
      </w:r>
      <w:r>
        <w:t>$$Proxy</w:t>
      </w:r>
      <w:r>
        <w:t>等字样，表明它是一个代理对象。如果它仍然是原始的类（如</w:t>
      </w:r>
      <w:r>
        <w:t>com.example.MyServiceImpl</w:t>
      </w:r>
      <w:r>
        <w:t>），那么就说明AOP代理没有被创建。</w:t>
      </w:r>
    </w:p>
    <w:p>
      <w:pPr>
        <w:numPr>
          <w:ilvl w:val="0"/>
          <w:numId w:val="6"/>
        </w:numPr>
        <w:spacing w:after="400" w:line="400" w:lineRule="atLeast"/>
      </w:pPr>
      <w:r>
        <w:rPr>
          <w:b w:val="true"/>
        </w:rPr>
        <w:t>追溯原因：</w:t>
      </w:r>
      <w:r>
        <w:t xml:space="preserve"> 如果没有生成代理，原因可能包括：</w:t>
      </w:r>
    </w:p>
    <w:p>
      <w:pPr>
        <w:numPr>
          <w:ilvl w:val="0"/>
          <w:numId w:val="2"/>
        </w:numPr>
        <w:spacing w:after="400" w:line="400" w:lineRule="atLeast"/>
      </w:pPr>
      <w:r>
        <w:t>@EnableTransactionManagement</w:t>
      </w:r>
      <w:r>
        <w:t>忘记加了。</w:t>
      </w:r>
    </w:p>
    <w:p>
      <w:pPr>
        <w:numPr>
          <w:ilvl w:val="0"/>
          <w:numId w:val="2"/>
        </w:numPr>
        <w:spacing w:after="400" w:line="400" w:lineRule="atLeast"/>
      </w:pPr>
      <w:r>
        <w:t>方法是</w:t>
      </w:r>
      <w:r>
        <w:t>private</w:t>
      </w:r>
      <w:r>
        <w:t>、</w:t>
      </w:r>
      <w:r>
        <w:t>final</w:t>
      </w:r>
      <w:r>
        <w:t>或</w:t>
      </w:r>
      <w:r>
        <w:t>static</w:t>
      </w:r>
      <w:r>
        <w:t>的（CGLIB无法代理</w:t>
      </w:r>
      <w:r>
        <w:t>final</w:t>
      </w:r>
      <w:r>
        <w:t>方法，AOP默认不拦截</w:t>
      </w:r>
      <w:r>
        <w:t>private</w:t>
      </w:r>
      <w:r>
        <w:t>方法）。</w:t>
      </w:r>
    </w:p>
    <w:p>
      <w:pPr>
        <w:numPr>
          <w:ilvl w:val="0"/>
          <w:numId w:val="2"/>
        </w:numPr>
        <w:spacing w:after="400" w:line="400" w:lineRule="atLeast"/>
      </w:pPr>
      <w:r>
        <w:t>发生了方法自调用（</w:t>
      </w:r>
      <w:r>
        <w:t>this.someTransactionalMethod()</w:t>
      </w:r>
      <w:r>
        <w:t>），绕过了代理。</w:t>
      </w:r>
    </w:p>
    <w:p>
      <w:pPr>
        <w:numPr>
          <w:ilvl w:val="0"/>
          <w:numId w:val="2"/>
        </w:numPr>
        <w:spacing w:after="400" w:line="400" w:lineRule="atLeast"/>
      </w:pPr>
      <w:r>
        <w:t>有其他</w:t>
      </w:r>
      <w:r>
        <w:t>BeanPostProcessor</w:t>
      </w:r>
      <w:r>
        <w:t>的</w:t>
      </w:r>
      <w:r>
        <w:t>Order</w:t>
      </w:r>
      <w:r>
        <w:t>不当，提前返回了原始Bean，导致事务的</w:t>
      </w:r>
      <w:r>
        <w:t>BeanPostProcessor</w:t>
      </w:r>
      <w:r>
        <w:t>没机会执行。</w:t>
      </w:r>
    </w:p>
    <w:p>
      <w:pPr>
        <w:numPr>
          <w:ilvl w:val="0"/>
          <w:numId w:val="2"/>
        </w:numPr>
        <w:spacing w:after="400" w:line="400" w:lineRule="atLeast"/>
      </w:pPr>
      <w:r>
        <w:t>BeanPostProcessor</w:t>
      </w:r>
      <w:r>
        <w:t xml:space="preserve"> 本身不会被AOP自动代理 [[15]][[16]][[17]]需要注意这一点。</w:t>
      </w:r>
    </w:p>
    <w:p>
      <w:pPr>
        <w:numPr>
          <w:ilvl w:val="-1"/>
          <w:numId w:val="6"/>
        </w:numPr>
        <w:spacing w:after="400" w:line="400" w:lineRule="atLeast"/>
      </w:pPr>
      <w:r>
        <w:rPr>
          <w:b w:val="true"/>
        </w:rPr>
        <w:t>诊断问题：自定义注解注入的对象为</w:t>
      </w:r>
      <w:r>
        <w:t>null</w:t>
      </w:r>
    </w:p>
    <w:p>
      <w:pPr>
        <w:spacing w:after="400" w:line="400" w:lineRule="atLeast"/>
      </w:pPr>
      <w:r>
        <w:rPr>
          <w:b w:val="true"/>
        </w:rPr>
        <w:t>病症描述：</w:t>
      </w:r>
      <w:r>
        <w:t xml:space="preserve"> 在上面的RPC场景中，</w:t>
      </w:r>
      <w:r>
        <w:t>OrderService</w:t>
      </w:r>
      <w:r>
        <w:t>中的</w:t>
      </w:r>
      <w:r>
        <w:t>userService</w:t>
      </w:r>
      <w:r>
        <w:t>字段在运行时为</w:t>
      </w:r>
      <w:r>
        <w:t>null</w:t>
      </w:r>
      <w:r>
        <w:t>。</w:t>
      </w:r>
    </w:p>
    <w:p>
      <w:pPr>
        <w:spacing w:after="400" w:line="400" w:lineRule="atLeast"/>
      </w:pPr>
      <w:r>
        <w:rPr>
          <w:b w:val="true"/>
        </w:rPr>
        <w:t>诊断思路：</w:t>
      </w:r>
      <w:r>
        <w:t xml:space="preserve"> 问题很可能出在我们的</w:t>
      </w:r>
      <w:r>
        <w:t>RpcReferenceAnnotationBeanPostProcessor</w:t>
      </w:r>
      <w:r>
        <w:t>。</w:t>
      </w:r>
    </w:p>
    <w:p>
      <w:pPr>
        <w:spacing w:after="400" w:line="400" w:lineRule="atLeast"/>
      </w:pPr>
      <w:r>
        <w:rPr>
          <w:b w:val="true"/>
        </w:rPr>
        <w:t>诊断步骤：</w:t>
      </w:r>
    </w:p>
    <w:p>
      <w:pPr>
        <w:numPr>
          <w:ilvl w:val="0"/>
          <w:numId w:val="32"/>
        </w:numPr>
        <w:spacing w:after="400" w:line="400" w:lineRule="atLeast"/>
      </w:pPr>
      <w:r>
        <w:rPr>
          <w:b w:val="true"/>
        </w:rPr>
        <w:t>检查后置处理器是否被执行：</w:t>
      </w:r>
      <w:r>
        <w:t xml:space="preserve"> 在</w:t>
      </w:r>
      <w:r>
        <w:t>RpcReferenceAnnotationBeanPostProcessor</w:t>
      </w:r>
      <w:r>
        <w:t>的</w:t>
      </w:r>
      <w:r>
        <w:t>postProcessBeforeInitialization</w:t>
      </w:r>
      <w:r>
        <w:t>方法入口打上断点。如果程序启动时断点从未命中，说明这个后置处理器本身没有被Spring容器扫描并注册。请检查它是否在扫描路径下，并且有</w:t>
      </w:r>
      <w:r>
        <w:t>@Component</w:t>
      </w:r>
      <w:r>
        <w:t>注解。</w:t>
      </w:r>
    </w:p>
    <w:p>
      <w:pPr>
        <w:numPr>
          <w:ilvl w:val="0"/>
          <w:numId w:val="32"/>
        </w:numPr>
        <w:spacing w:after="400" w:line="400" w:lineRule="atLeast"/>
      </w:pPr>
      <w:r>
        <w:rPr>
          <w:b w:val="true"/>
        </w:rPr>
        <w:t>检查字段扫描和代理创建逻辑：</w:t>
      </w:r>
      <w:r>
        <w:t xml:space="preserve"> 如果断点命中了，单步调试代码。</w:t>
      </w:r>
    </w:p>
    <w:p>
      <w:pPr>
        <w:numPr>
          <w:ilvl w:val="0"/>
          <w:numId w:val="1"/>
        </w:numPr>
        <w:spacing w:after="400" w:line="400" w:lineRule="atLeast"/>
      </w:pPr>
      <w:r>
        <w:t>fields</w:t>
      </w:r>
      <w:r>
        <w:t>数组是否包含了</w:t>
      </w:r>
      <w:r>
        <w:t>userService</w:t>
      </w:r>
      <w:r>
        <w:t>字段？</w:t>
      </w:r>
    </w:p>
    <w:p>
      <w:pPr>
        <w:numPr>
          <w:ilvl w:val="0"/>
          <w:numId w:val="1"/>
        </w:numPr>
        <w:spacing w:after="400" w:line="400" w:lineRule="atLeast"/>
      </w:pPr>
      <w:r>
        <w:t>field.isAnnotationPresent(RpcReference.class)</w:t>
      </w:r>
      <w:r>
        <w:t>是否返回</w:t>
      </w:r>
      <w:r>
        <w:t>true</w:t>
      </w:r>
      <w:r>
        <w:t>？</w:t>
      </w:r>
    </w:p>
    <w:p>
      <w:pPr>
        <w:numPr>
          <w:ilvl w:val="0"/>
          <w:numId w:val="1"/>
        </w:numPr>
        <w:spacing w:after="400" w:line="400" w:lineRule="atLeast"/>
      </w:pPr>
      <w:r>
        <w:t>Proxy.newProxyInstance(...)</w:t>
      </w:r>
      <w:r>
        <w:t>是否成功执行并返回了一个非</w:t>
      </w:r>
      <w:r>
        <w:t>null</w:t>
      </w:r>
      <w:r>
        <w:t>的代理对象？</w:t>
      </w:r>
    </w:p>
    <w:p>
      <w:pPr>
        <w:numPr>
          <w:ilvl w:val="0"/>
          <w:numId w:val="1"/>
        </w:numPr>
        <w:spacing w:after="400" w:line="400" w:lineRule="atLeast"/>
      </w:pPr>
      <w:r>
        <w:t>ReflectionUtils.setField(...)</w:t>
      </w:r>
      <w:r>
        <w:t>是否抛出了异常？（比如，如果字段是</w:t>
      </w:r>
      <w:r>
        <w:t>final</w:t>
      </w:r>
      <w:r>
        <w:t>的，这里会失败）。</w:t>
      </w:r>
    </w:p>
    <w:p>
      <w:pPr>
        <w:numPr>
          <w:ilvl w:val="0"/>
          <w:numId w:val="32"/>
        </w:numPr>
        <w:spacing w:after="400" w:line="400" w:lineRule="atLeast"/>
      </w:pPr>
      <w:r>
        <w:rPr>
          <w:b w:val="true"/>
        </w:rPr>
        <w:t>检查执行顺序（Order）：</w:t>
      </w:r>
      <w:r>
        <w:t xml:space="preserve"> 是否有另一个</w:t>
      </w:r>
      <w:r>
        <w:t>BeanPostProcessor</w:t>
      </w:r>
      <w:r>
        <w:t>在我们的处理器之后运行，并且也操作了这个</w:t>
      </w:r>
      <w:r>
        <w:t>bean</w:t>
      </w:r>
      <w:r>
        <w:t>实例，不小心覆盖了我们注入的代理？可以通过实现</w:t>
      </w:r>
      <w:r>
        <w:t>Ordered</w:t>
      </w:r>
      <w:r>
        <w:t>接口或使用</w:t>
      </w:r>
      <w:r>
        <w:t>@Order</w:t>
      </w:r>
      <w:r>
        <w:t>注解来控制</w:t>
      </w:r>
      <w:r>
        <w:t>BeanPostProcessor</w:t>
      </w:r>
      <w:r>
        <w:t>的执行顺序。</w:t>
      </w:r>
    </w:p>
    <w:p>
      <w:pPr>
        <w:spacing w:after="400" w:line="400" w:lineRule="atLeast"/>
      </w:pPr>
      <w:r>
        <w:t>通过以上步骤，我们可以精确地定位到自定义注入逻辑中的哪一步出了问题，而不是茫然地猜测“为什么是null”。</w:t>
      </w:r>
    </w:p>
    <w:p>
      <w:pPr>
        <w:spacing w:after="400" w:line="400" w:lineRule="atLeast"/>
      </w:pPr>
      <w:r>
        <w:rPr>
          <w:b w:val="true"/>
          <w:sz w:val="26"/>
        </w:rPr>
        <w:t xml:space="preserve">2.2. </w:t>
      </w:r>
      <w:r>
        <w:rPr>
          <w:b/>
          <w:sz w:val="26"/>
        </w:rPr>
        <w:t>InstantiationAwareBeanPostProcessor</w:t>
      </w:r>
      <w:r>
        <w:rPr>
          <w:b w:val="true"/>
          <w:sz w:val="26"/>
        </w:rPr>
        <w:t>：深入实例化的“干预者”</w:t>
      </w:r>
    </w:p>
    <w:p>
      <w:pPr>
        <w:spacing w:after="400" w:line="400" w:lineRule="atLeast"/>
      </w:pPr>
      <w:r>
        <w:t>InstantiationAwareBeanPostProcessor</w:t>
      </w:r>
      <w:r>
        <w:t>是</w:t>
      </w:r>
      <w:r>
        <w:t>BeanPostProcessor</w:t>
      </w:r>
      <w:r>
        <w:t>的子接口，它提供了更深层次的干预能力，可以介入到Bean的</w:t>
      </w:r>
      <w:r>
        <w:rPr>
          <w:b w:val="true"/>
        </w:rPr>
        <w:t>实例化阶段</w:t>
      </w:r>
      <w:r>
        <w:t xml:space="preserve">，即在对象通过构造函数创建出来之前和之后，以及属性填充阶段 [[18]][[19]][[20]]。</w:t>
      </w:r>
    </w:p>
    <w:p>
      <w:pPr>
        <w:spacing w:after="400" w:line="400" w:lineRule="atLeast"/>
      </w:pPr>
      <w:r>
        <w:rPr>
          <w:b w:val="true"/>
          <w:sz w:val="24"/>
        </w:rPr>
        <w:t xml:space="preserve">2.2.1. 接口定义与执行时机</w:t>
      </w:r>
    </w:p>
    <w:p>
      <w:pPr>
        <w:spacing w:after="400" w:line="400" w:lineRule="atLeast"/>
      </w:pPr>
      <w:r>
        <w:t>它在</w:t>
      </w:r>
      <w:r>
        <w:t>BeanPostProcessor</w:t>
      </w:r>
      <w:r>
        <w:t>的基础上增加了三个核心方法：</w:t>
      </w:r>
    </w:p>
    <w:p>
      <w:r>
        <w:t xml:space="preserve">public interface InstantiationAwareBeanPostProcessor extends BeanPostProcessor {
</w:t>
      </w:r>
    </w:p>
    <w:p>
      <w:r>
        <w:t xml:space="preserve">    @Nullable
</w:t>
      </w:r>
    </w:p>
    <w:p>
      <w:r>
        <w:t xml:space="preserve">    default Object postProcessBeforeInstantiation(Class&lt;?&gt; beanClass, String beanName) throws BeansException {
</w:t>
      </w:r>
    </w:p>
    <w:p>
      <w:r>
        <w:t xml:space="preserve">        return null; // 返回null则继续默认实例化流程
</w:t>
      </w:r>
    </w:p>
    <w:p>
      <w:r>
        <w:t xml:space="preserve">    }
</w:t>
      </w:r>
    </w:p>
    <w:p>
      <w:r>
        <w:t>
</w:t>
      </w:r>
    </w:p>
    <w:p>
      <w:r>
        <w:t xml:space="preserve">    default boolean postProcessAfterInstantiation(Object bean, String beanName) throws BeansException {
</w:t>
      </w:r>
    </w:p>
    <w:p>
      <w:r>
        <w:t xml:space="preserve">        return true; // 返回true则继续属性填充
</w:t>
      </w:r>
    </w:p>
    <w:p>
      <w:r>
        <w:t xml:space="preserve">    }
</w:t>
      </w:r>
    </w:p>
    <w:p>
      <w:r>
        <w:t>
</w:t>
      </w:r>
    </w:p>
    <w:p>
      <w:r>
        <w:t xml:space="preserve">    @Nullable
</w:t>
      </w:r>
    </w:p>
    <w:p>
      <w:r>
        <w:t xml:space="preserve">    default PropertyValues postProcessProperties(PropertyValues pvs, Object bean, String beanName) throws BeansException {
</w:t>
      </w:r>
    </w:p>
    <w:p>
      <w:r>
        <w:t xml:space="preserve">        return null; // 返回null则使用默认的pvs
</w:t>
      </w:r>
    </w:p>
    <w:p>
      <w:r>
        <w:t xml:space="preserve">    }
</w:t>
      </w:r>
    </w:p>
    <w:p>
      <w:r>
        <w:t>}
</w:t>
      </w:r>
    </w:p>
    <w:p>
      <w:pPr>
        <w:numPr>
          <w:ilvl w:val="-1"/>
          <w:numId w:val="15"/>
        </w:numPr>
        <w:spacing w:after="400" w:line="400" w:lineRule="atLeast"/>
      </w:pPr>
      <w:r>
        <w:t xml:space="preserve">postProcessBeforeInstantiation(Class&lt;?&gt; beanClass, String beanName)</w:t>
      </w:r>
      <w:r>
        <w:t xml:space="preserve">: 这是整个Bean生命周期中最早的扩展点之一。在Spring决定要实例化一个Bean时，此方法首先被调用。如果此方法返回一个非</w:t>
      </w:r>
      <w:r>
        <w:t>null</w:t>
      </w:r>
      <w:r>
        <w:t>的对象，Spring将使用这个对象作为最终的Bean，并</w:t>
      </w:r>
      <w:r>
        <w:rPr>
          <w:b w:val="true"/>
        </w:rPr>
        <w:t>跳过</w:t>
      </w:r>
      <w:r>
        <w:t>后续的所有实例化、属性填充和初始化步骤（但</w:t>
      </w:r>
      <w:r>
        <w:t>postProcessAfterInitialization</w:t>
      </w:r>
      <w:r>
        <w:t>仍然会为这个返回的对象执行）。这是实现高级代理替换、短路Bean创建流程的绝佳位置。</w:t>
      </w:r>
    </w:p>
    <w:p>
      <w:pPr>
        <w:numPr>
          <w:ilvl w:val="-1"/>
          <w:numId w:val="15"/>
        </w:numPr>
        <w:spacing w:after="400" w:line="400" w:lineRule="atLeast"/>
      </w:pPr>
      <w:r>
        <w:t xml:space="preserve">postProcessAfterInstantiation(Object bean, String beanName)</w:t>
      </w:r>
      <w:r>
        <w:t xml:space="preserve">: 在Bean实例通过构造函数创建出来之后，但在属性填充（DI）之前调用。如果此方法返回</w:t>
      </w:r>
      <w:r>
        <w:t>false</w:t>
      </w:r>
      <w:r>
        <w:t>，Spring将</w:t>
      </w:r>
      <w:r>
        <w:rPr>
          <w:b w:val="true"/>
        </w:rPr>
        <w:t>跳过</w:t>
      </w:r>
      <w:r>
        <w:t>后续的属性填充阶段。</w:t>
      </w:r>
    </w:p>
    <w:p>
      <w:pPr>
        <w:numPr>
          <w:ilvl w:val="-1"/>
          <w:numId w:val="15"/>
        </w:numPr>
        <w:spacing w:after="400" w:line="400" w:lineRule="atLeast"/>
      </w:pPr>
      <w:r>
        <w:t xml:space="preserve">postProcessProperties(PropertyValues pvs, Object bean, String beanName)</w:t>
      </w:r>
      <w:r>
        <w:t xml:space="preserve">: 在Spring已经计算好要注入的属性（封装在</w:t>
      </w:r>
      <w:r>
        <w:t>PropertyValues</w:t>
      </w:r>
      <w:r>
        <w:t>对象中）但尚未实际注入时调用。你可以在这里检查、添加、删除或修改即将被注入的属性值。这是在属性注入层面进行精细控制的最后机会。</w:t>
      </w:r>
    </w:p>
    <w:p>
      <w:pPr>
        <w:spacing w:after="400" w:line="400" w:lineRule="atLeast"/>
      </w:pPr>
      <w:r>
        <w:rPr>
          <w:b w:val="true"/>
          <w:sz w:val="24"/>
        </w:rPr>
        <w:t xml:space="preserve">2.2.2. 常见企业级应用场景</w:t>
      </w:r>
    </w:p>
    <w:p>
      <w:pPr>
        <w:spacing w:after="400" w:line="400" w:lineRule="atLeast"/>
      </w:pPr>
      <w:r>
        <w:rPr>
          <w:b w:val="true"/>
        </w:rPr>
        <w:t xml:space="preserve">场景一：解决循环依赖（Spring AOP与循环依赖）</w:t>
      </w:r>
    </w:p>
    <w:p>
      <w:pPr>
        <w:spacing w:after="400" w:line="400" w:lineRule="atLeast"/>
      </w:pPr>
      <w:r>
        <w:t xml:space="preserve">Spring默认通过“三级缓存”机制来解决单例Bean之间的循环依赖 [[21]]。这个机制的核心思想是提前暴露一个“半成品”Bean。而</w:t>
      </w:r>
      <w:r>
        <w:t>InstantiationAwareBeanPostProcessor</w:t>
      </w:r>
      <w:r>
        <w:t>（特别是其更具体的子接口</w:t>
      </w:r>
      <w:r>
        <w:t>SmartInstantiationAwareBeanPostProcessor</w:t>
      </w:r>
      <w:r>
        <w:t>）在这个过程中扮演了至关重要的角色，尤其是在循环依赖涉及到AOP代理时。</w:t>
      </w:r>
    </w:p>
    <w:p>
      <w:pPr>
        <w:spacing w:after="400" w:line="400" w:lineRule="atLeast"/>
      </w:pPr>
      <w:r>
        <w:rPr>
          <w:b w:val="true"/>
        </w:rPr>
        <w:t>理论阐述：</w:t>
      </w:r>
    </w:p>
    <w:p>
      <w:pPr>
        <w:spacing w:after="400" w:line="400" w:lineRule="atLeast"/>
      </w:pPr>
      <w:r>
        <w:t>假设</w:t>
      </w:r>
      <w:r>
        <w:t>AService</w:t>
      </w:r>
      <w:r>
        <w:t>依赖</w:t>
      </w:r>
      <w:r>
        <w:t>BService</w:t>
      </w:r>
      <w:r>
        <w:t>，</w:t>
      </w:r>
      <w:r>
        <w:t>BService</w:t>
      </w:r>
      <w:r>
        <w:t>又依赖</w:t>
      </w:r>
      <w:r>
        <w:t>AService</w:t>
      </w:r>
      <w:r>
        <w:t>，且</w:t>
      </w:r>
      <w:r>
        <w:t>AService</w:t>
      </w:r>
      <w:r>
        <w:t>需要被AOP代理。</w:t>
      </w:r>
    </w:p>
    <w:p>
      <w:pPr>
        <w:numPr>
          <w:ilvl w:val="0"/>
          <w:numId w:val="18"/>
        </w:numPr>
        <w:spacing w:after="400" w:line="400" w:lineRule="atLeast"/>
      </w:pPr>
      <w:r>
        <w:t>创建</w:t>
      </w:r>
      <w:r>
        <w:t>AService</w:t>
      </w:r>
      <w:r>
        <w:t>时，Spring先实例化一个原始的</w:t>
      </w:r>
      <w:r>
        <w:t>AService</w:t>
      </w:r>
      <w:r>
        <w:t>对象。</w:t>
      </w:r>
    </w:p>
    <w:p>
      <w:pPr>
        <w:numPr>
          <w:ilvl w:val="0"/>
          <w:numId w:val="18"/>
        </w:numPr>
        <w:spacing w:after="400" w:line="400" w:lineRule="atLeast"/>
      </w:pPr>
      <w:r>
        <w:t>在填充属性（注入</w:t>
      </w:r>
      <w:r>
        <w:t>BService</w:t>
      </w:r>
      <w:r>
        <w:t>）之前，Spring会检查是否存在循环依赖，并将一个能产生</w:t>
      </w:r>
      <w:r>
        <w:t>AService</w:t>
      </w:r>
      <w:r>
        <w:t xml:space="preserve"> Bean（可能是原始对象，也可能是代理对象）的</w:t>
      </w:r>
      <w:r>
        <w:t>ObjectFactory</w:t>
      </w:r>
      <w:r>
        <w:t>放入三级缓存</w:t>
      </w:r>
      <w:r>
        <w:t>singletonFactories</w:t>
      </w:r>
      <w:r>
        <w:t>中。</w:t>
      </w:r>
    </w:p>
    <w:p>
      <w:pPr>
        <w:numPr>
          <w:ilvl w:val="0"/>
          <w:numId w:val="18"/>
        </w:numPr>
        <w:spacing w:after="400" w:line="400" w:lineRule="atLeast"/>
      </w:pPr>
      <w:r>
        <w:t>接着</w:t>
      </w:r>
      <w:r>
        <w:t>AService</w:t>
      </w:r>
      <w:r>
        <w:t>需要注入</w:t>
      </w:r>
      <w:r>
        <w:t>BService</w:t>
      </w:r>
      <w:r>
        <w:t>，Spring开始创建</w:t>
      </w:r>
      <w:r>
        <w:t>BService</w:t>
      </w:r>
      <w:r>
        <w:t>。</w:t>
      </w:r>
    </w:p>
    <w:p>
      <w:pPr>
        <w:numPr>
          <w:ilvl w:val="0"/>
          <w:numId w:val="18"/>
        </w:numPr>
        <w:spacing w:after="400" w:line="400" w:lineRule="atLeast"/>
      </w:pPr>
      <w:r>
        <w:t>BService</w:t>
      </w:r>
      <w:r>
        <w:t>实例化后，需要注入</w:t>
      </w:r>
      <w:r>
        <w:t>AService</w:t>
      </w:r>
      <w:r>
        <w:t>。此时Spring会从三级缓存中找到</w:t>
      </w:r>
      <w:r>
        <w:t>AService</w:t>
      </w:r>
      <w:r>
        <w:t>的</w:t>
      </w:r>
      <w:r>
        <w:t>ObjectFactory</w:t>
      </w:r>
      <w:r>
        <w:t>。</w:t>
      </w:r>
    </w:p>
    <w:p>
      <w:pPr>
        <w:numPr>
          <w:ilvl w:val="0"/>
          <w:numId w:val="18"/>
        </w:numPr>
        <w:spacing w:after="400" w:line="400" w:lineRule="atLeast"/>
      </w:pPr>
      <w:r>
        <w:t>关键来了：Spring会调用这个</w:t>
      </w:r>
      <w:r>
        <w:t>ObjectFactory</w:t>
      </w:r>
      <w:r>
        <w:t>的</w:t>
      </w:r>
      <w:r>
        <w:t>getObject()</w:t>
      </w:r>
      <w:r>
        <w:t>方法。在这个方法内部，会触发</w:t>
      </w:r>
      <w:r>
        <w:t>SmartInstantiationAwareBeanPostProcessor</w:t>
      </w:r>
      <w:r>
        <w:t>的</w:t>
      </w:r>
      <w:r>
        <w:t>getEarlyBeanReference()</w:t>
      </w:r>
      <w:r>
        <w:t>方法。AOP的后置处理器（如</w:t>
      </w:r>
      <w:r>
        <w:t>AnnotationAwareAspectJAutoProxyCreator</w:t>
      </w:r>
      <w:r>
        <w:t>）实现了这个方法，它会检查</w:t>
      </w:r>
      <w:r>
        <w:t>AService</w:t>
      </w:r>
      <w:r>
        <w:t>是否需要被代理。如果需要，它会</w:t>
      </w:r>
      <w:r>
        <w:rPr>
          <w:b w:val="true"/>
        </w:rPr>
        <w:t>立即创建并返回</w:t>
      </w:r>
      <w:r>
        <w:t>AService</w:t>
      </w:r>
      <w:r>
        <w:rPr>
          <w:b w:val="true"/>
        </w:rPr>
        <w:t>的代理对象</w:t>
      </w:r>
      <w:r>
        <w:t>。这个代理对象被放入二级缓存</w:t>
      </w:r>
      <w:r>
        <w:t>earlySingletonObjects</w:t>
      </w:r>
      <w:r>
        <w:t>中。</w:t>
      </w:r>
    </w:p>
    <w:p>
      <w:pPr>
        <w:numPr>
          <w:ilvl w:val="0"/>
          <w:numId w:val="18"/>
        </w:numPr>
        <w:spacing w:after="400" w:line="400" w:lineRule="atLeast"/>
      </w:pPr>
      <w:r>
        <w:t>BService</w:t>
      </w:r>
      <w:r>
        <w:t>成功注入了</w:t>
      </w:r>
      <w:r>
        <w:t>AService</w:t>
      </w:r>
      <w:r>
        <w:t>的代理对象，</w:t>
      </w:r>
      <w:r>
        <w:t>BService</w:t>
      </w:r>
      <w:r>
        <w:t>完成初始化。</w:t>
      </w:r>
    </w:p>
    <w:p>
      <w:pPr>
        <w:numPr>
          <w:ilvl w:val="0"/>
          <w:numId w:val="18"/>
        </w:numPr>
        <w:spacing w:after="400" w:line="400" w:lineRule="atLeast"/>
      </w:pPr>
      <w:r>
        <w:t>回到</w:t>
      </w:r>
      <w:r>
        <w:t>AService</w:t>
      </w:r>
      <w:r>
        <w:t>的创建流程，Spring将已创建好的</w:t>
      </w:r>
      <w:r>
        <w:t>BService</w:t>
      </w:r>
      <w:r>
        <w:t>注入</w:t>
      </w:r>
      <w:r>
        <w:t>AService</w:t>
      </w:r>
      <w:r>
        <w:t>。</w:t>
      </w:r>
      <w:r>
        <w:t>AService</w:t>
      </w:r>
      <w:r>
        <w:t>也完成初始化。循环依赖解决。</w:t>
      </w:r>
    </w:p>
    <w:p>
      <w:pPr>
        <w:spacing w:after="400" w:line="400" w:lineRule="atLeast"/>
      </w:pPr>
      <w:r>
        <w:t>getEarlyBeanReference</w:t>
      </w:r>
      <w:r>
        <w:t>这个扩展点，确保了即使在循环依赖的场景下，被依赖方也能获得正确的（代理后的）Bean引用。</w:t>
      </w:r>
    </w:p>
    <w:p>
      <w:pPr>
        <w:spacing w:after="400" w:line="400" w:lineRule="atLeast"/>
      </w:pPr>
      <w:r>
        <w:rPr>
          <w:b w:val="true"/>
        </w:rPr>
        <w:t>场景二：动态属性注入与配置解密</w:t>
      </w:r>
    </w:p>
    <w:p>
      <w:pPr>
        <w:spacing w:after="400" w:line="400" w:lineRule="atLeast"/>
      </w:pPr>
      <w:r>
        <w:t>假设我们的配置文件</w:t>
      </w:r>
      <w:r>
        <w:t>application.properties</w:t>
      </w:r>
      <w:r>
        <w:t>中的数据库密码是加密存储的，以增强安全性。</w:t>
      </w:r>
    </w:p>
    <w:p>
      <w:pPr>
        <w:spacing w:after="400" w:line="400" w:lineRule="atLeast"/>
      </w:pPr>
      <w:r>
        <w:t>db.password=ENC(aBcDeFgHiJkLmNoP)</w:t>
      </w:r>
    </w:p>
    <w:p>
      <w:pPr>
        <w:spacing w:after="400" w:line="400" w:lineRule="atLeast"/>
      </w:pPr>
      <w:r>
        <w:t>我们不希望业务代码（如</w:t>
      </w:r>
      <w:r>
        <w:t>DataSource</w:t>
      </w:r>
      <w:r>
        <w:t>的配置类）感知到解密逻辑。</w:t>
      </w:r>
      <w:r>
        <w:t>InstantiationAwareBeanPostProcessor</w:t>
      </w:r>
      <w:r>
        <w:t>的</w:t>
      </w:r>
      <w:r>
        <w:t>postProcessProperties</w:t>
      </w:r>
      <w:r>
        <w:t>方法是实现这一“无感知”解密的完美场所。</w:t>
      </w:r>
    </w:p>
    <w:p>
      <w:pPr>
        <w:spacing w:after="400" w:line="400" w:lineRule="atLeast"/>
      </w:pPr>
      <w:r>
        <w:rPr>
          <w:b w:val="true"/>
        </w:rPr>
        <w:t>实现：</w:t>
      </w:r>
    </w:p>
    <w:p>
      <w:r>
        <w:t xml:space="preserve">import org.springframework.beans.BeansException;
</w:t>
      </w:r>
    </w:p>
    <w:p>
      <w:r>
        <w:t xml:space="preserve">import org.springframework.beans.PropertyValue;
</w:t>
      </w:r>
    </w:p>
    <w:p>
      <w:r>
        <w:t xml:space="preserve">import org.springframework.beans.PropertyValues;
</w:t>
      </w:r>
    </w:p>
    <w:p>
      <w:r>
        <w:t xml:space="preserve">import org.springframework.beans.factory.config.InstantiationAwareBeanPostProcessor;
</w:t>
      </w:r>
    </w:p>
    <w:p>
      <w:r>
        <w:t xml:space="preserve">import org.springframework.stereotype.Component;
</w:t>
      </w:r>
    </w:p>
    <w:p>
      <w:r>
        <w:t>
</w:t>
      </w:r>
    </w:p>
    <w:p>
      <w:r>
        <w:t>@Component
</w:t>
      </w:r>
    </w:p>
    <w:p>
      <w:r>
        <w:t xml:space="preserve">public class EncryptedPropertyBeanPostProcessor implements InstantiationAwareBeanPostProcessor {
</w:t>
      </w:r>
    </w:p>
    <w:p>
      <w:r>
        <w:t>
</w:t>
      </w:r>
    </w:p>
    <w:p>
      <w:r>
        <w:t xml:space="preserve">    @Override
</w:t>
      </w:r>
    </w:p>
    <w:p>
      <w:r>
        <w:t xml:space="preserve">    public PropertyValues postProcessProperties(PropertyValues pvs, Object bean, String beanName) throws BeansException {
</w:t>
      </w:r>
    </w:p>
    <w:p>
      <w:r>
        <w:t xml:space="preserve">        // 我们只关心数据源相关的Bean
</w:t>
      </w:r>
    </w:p>
    <w:p>
      <w:r>
        <w:t xml:space="preserve">        if (bean instanceof javax.sql.DataSource || beanName.contains("dataSource")) {
</w:t>
      </w:r>
    </w:p>
    <w:p>
      <w:r>
        <w:t xml:space="preserve">            MutablePropertyValues mpvs = new MutablePropertyValues(pvs);
</w:t>
      </w:r>
    </w:p>
    <w:p>
      <w:r>
        <w:t xml:space="preserve">            
</w:t>
      </w:r>
    </w:p>
    <w:p>
      <w:r>
        <w:t xml:space="preserve">            PropertyValue passwordProp = mpvs.getPropertyValue("password");
</w:t>
      </w:r>
    </w:p>
    <w:p>
      <w:r>
        <w:t xml:space="preserve">            if (passwordProp != null &amp;&amp; passwordProp.getValue() instanceof String) {
</w:t>
      </w:r>
    </w:p>
    <w:p>
      <w:r>
        <w:t xml:space="preserve">                String encryptedPassword = (String) passwordProp.getValue();
</w:t>
      </w:r>
    </w:p>
    <w:p>
      <w:r>
        <w:t xml:space="preserve">                if (encryptedPassword.startsWith("ENC(") &amp;&amp; encryptedPassword.endsWith(")")) {
</w:t>
      </w:r>
    </w:p>
    <w:p>
      <w:r>
        <w:t xml:space="preserve">                    String extracted = encryptedPassword.substring(4, encryptedPassword.length() - 1);
</w:t>
      </w:r>
    </w:p>
    <w:p>
      <w:r>
        <w:t xml:space="preserve">                    String decryptedPassword = decrypt(extracted); // 调用实际的解密逻辑
</w:t>
      </w:r>
    </w:p>
    <w:p>
      <w:r>
        <w:t xml:space="preserve">                    
</w:t>
      </w:r>
    </w:p>
    <w:p>
      <w:r>
        <w:t xml:space="preserve">                    // 用解密后的密码替换原来的PropertyValue
</w:t>
      </w:r>
    </w:p>
    <w:p>
      <w:r>
        <w:t xml:space="preserve">                    mpvs.addPropertyValue("password", decryptedPassword);
</w:t>
      </w:r>
    </w:p>
    <w:p>
      <w:r>
        <w:t xml:space="preserve">                    System.out.println("&gt;&gt;&gt;&gt; Decrypted password for bean: " + beanName);
</w:t>
      </w:r>
    </w:p>
    <w:p>
      <w:r>
        <w:t xml:space="preserve">                    return mpvs;
</w:t>
      </w:r>
    </w:p>
    <w:p>
      <w:r>
        <w:t xml:space="preserve">                }
</w:t>
      </w:r>
    </w:p>
    <w:p>
      <w:r>
        <w:t xml:space="preserve">            }
</w:t>
      </w:r>
    </w:p>
    <w:p>
      <w:r>
        <w:t xml:space="preserve">        }
</w:t>
      </w:r>
    </w:p>
    <w:p>
      <w:r>
        <w:t xml:space="preserve">        return pvs; // 对其他Bean或没有加密密码的Bean，返回原始PropertyValues
</w:t>
      </w:r>
    </w:p>
    <w:p>
      <w:r>
        <w:t xml:space="preserve">    }
</w:t>
      </w:r>
    </w:p>
    <w:p>
      <w:r>
        <w:t>
</w:t>
      </w:r>
    </w:p>
    <w:p>
      <w:r>
        <w:t xml:space="preserve">    private String decrypt(String encrypted) {
</w:t>
      </w:r>
    </w:p>
    <w:p>
      <w:r>
        <w:t xml:space="preserve">        // 这是一个伪实现，真实场景应使用安全的解密算法
</w:t>
      </w:r>
    </w:p>
    <w:p>
      <w:r>
        <w:t xml:space="preserve">        return new StringBuilder(encrypted).reverse().toString();
</w:t>
      </w:r>
    </w:p>
    <w:p>
      <w:r>
        <w:t xml:space="preserve">    }
</w:t>
      </w:r>
    </w:p>
    <w:p>
      <w:r>
        <w:t>}
</w:t>
      </w:r>
    </w:p>
    <w:p>
      <w:pPr>
        <w:spacing w:after="400" w:line="400" w:lineRule="atLeast"/>
      </w:pPr>
      <w:r>
        <w:t>通过这个后置处理器，当Spring准备为</w:t>
      </w:r>
      <w:r>
        <w:t>DataSource</w:t>
      </w:r>
      <w:r>
        <w:t xml:space="preserve"> Bean注入属性时，它会拦截到加密的密码，动态解密，然后用明文密码替换掉原来的属性值。整个过程对</w:t>
      </w:r>
      <w:r>
        <w:t>DataSource</w:t>
      </w:r>
      <w:r>
        <w:t xml:space="preserve"> Bean本身是完全透明的。</w:t>
      </w:r>
    </w:p>
    <w:p>
      <w:pPr>
        <w:spacing w:after="400" w:line="400" w:lineRule="atLeast"/>
      </w:pPr>
      <w:r>
        <w:rPr>
          <w:b w:val="true"/>
          <w:sz w:val="24"/>
        </w:rPr>
        <w:t xml:space="preserve">2.1.3. 问题诊断应用</w:t>
      </w:r>
    </w:p>
    <w:p>
      <w:pPr>
        <w:numPr>
          <w:ilvl w:val="-1"/>
          <w:numId w:val="4"/>
        </w:numPr>
        <w:spacing w:after="400" w:line="400" w:lineRule="atLeast"/>
      </w:pPr>
      <w:r>
        <w:rPr>
          <w:b w:val="true"/>
        </w:rPr>
        <w:t>诊断问题：循环依赖创建失败（</w:t>
      </w:r>
      <w:r>
        <w:t>BeanCurrentlyInCreationException</w:t>
      </w:r>
      <w:r>
        <w:rPr>
          <w:b w:val="true"/>
        </w:rPr>
        <w:t>）</w:t>
      </w:r>
    </w:p>
    <w:p>
      <w:pPr>
        <w:spacing w:after="400" w:line="400" w:lineRule="atLeast"/>
      </w:pPr>
      <w:r>
        <w:rPr>
          <w:b w:val="true"/>
        </w:rPr>
        <w:t>病症描述：</w:t>
      </w:r>
      <w:r>
        <w:t xml:space="preserve"> 应用启动时抛出</w:t>
      </w:r>
      <w:r>
        <w:t>BeanCurrentlyInCreationException</w:t>
      </w:r>
      <w:r>
        <w:t>，日志中提示存在循环依赖。</w:t>
      </w:r>
    </w:p>
    <w:p>
      <w:pPr>
        <w:spacing w:after="400" w:line="400" w:lineRule="atLeast"/>
      </w:pPr>
      <w:r>
        <w:rPr>
          <w:b w:val="true"/>
        </w:rPr>
        <w:t>诊断思路：</w:t>
      </w:r>
      <w:r>
        <w:t xml:space="preserve"> 虽然Spring能解决大部分单例循环依赖，但在某些情况下会失败，例如：</w:t>
      </w:r>
    </w:p>
    <w:p>
      <w:pPr>
        <w:numPr>
          <w:ilvl w:val="-1"/>
          <w:numId w:val="30"/>
        </w:numPr>
        <w:spacing w:after="400" w:line="400" w:lineRule="atLeast"/>
      </w:pPr>
      <w:r>
        <w:t>构造器注入导致的循环依赖。</w:t>
      </w:r>
    </w:p>
    <w:p>
      <w:pPr>
        <w:numPr>
          <w:ilvl w:val="-1"/>
          <w:numId w:val="30"/>
        </w:numPr>
        <w:spacing w:after="400" w:line="400" w:lineRule="atLeast"/>
      </w:pPr>
      <w:r>
        <w:t>@DependsOn</w:t>
      </w:r>
      <w:r>
        <w:t>注解形成的循环。</w:t>
      </w:r>
    </w:p>
    <w:p>
      <w:pPr>
        <w:numPr>
          <w:ilvl w:val="-1"/>
          <w:numId w:val="30"/>
        </w:numPr>
        <w:spacing w:after="400" w:line="400" w:lineRule="atLeast"/>
      </w:pPr>
      <w:r>
        <w:t>非单例（如</w:t>
      </w:r>
      <w:r>
        <w:t>prototype</w:t>
      </w:r>
      <w:r>
        <w:t>）作用域的循环依赖。</w:t>
      </w:r>
    </w:p>
    <w:p>
      <w:pPr>
        <w:spacing w:after="400" w:line="400" w:lineRule="atLeast"/>
      </w:pPr>
      <w:r>
        <w:t>InstantiationAwareBeanPostProcessor</w:t>
      </w:r>
      <w:r>
        <w:t>是观察循环依赖解决过程的绝佳探针。</w:t>
      </w:r>
    </w:p>
    <w:p>
      <w:pPr>
        <w:spacing w:after="400" w:line="400" w:lineRule="atLeast"/>
      </w:pPr>
      <w:r>
        <w:rPr>
          <w:b w:val="true"/>
        </w:rPr>
        <w:t>诊断步骤：</w:t>
      </w:r>
    </w:p>
    <w:p>
      <w:pPr>
        <w:numPr>
          <w:ilvl w:val="0"/>
          <w:numId w:val="5"/>
        </w:numPr>
        <w:spacing w:after="400" w:line="400" w:lineRule="atLeast"/>
      </w:pPr>
      <w:r>
        <w:rPr>
          <w:b w:val="true"/>
        </w:rPr>
        <w:t>定位循环链：</w:t>
      </w:r>
      <w:r>
        <w:t xml:space="preserve"> 仔细阅读异常信息，Spring通常会清晰地打印出循环依赖的路径，例如 </w:t>
      </w:r>
      <w:r>
        <w:t xml:space="preserve">beanA -&gt; beanB -&gt; beanA</w:t>
      </w:r>
      <w:r>
        <w:t>。</w:t>
      </w:r>
    </w:p>
    <w:p>
      <w:pPr>
        <w:numPr>
          <w:ilvl w:val="0"/>
          <w:numId w:val="5"/>
        </w:numPr>
        <w:spacing w:after="400" w:line="400" w:lineRule="atLeast"/>
      </w:pPr>
      <w:r>
        <w:rPr>
          <w:b w:val="true"/>
        </w:rPr>
        <w:t>在关键点设置断点：</w:t>
      </w:r>
    </w:p>
    <w:p>
      <w:pPr>
        <w:numPr>
          <w:ilvl w:val="0"/>
          <w:numId w:val="28"/>
        </w:numPr>
        <w:spacing w:after="400" w:line="400" w:lineRule="atLeast"/>
      </w:pPr>
      <w:r>
        <w:t>在</w:t>
      </w:r>
      <w:r>
        <w:t>AbstractAutowireCapableBeanFactory</w:t>
      </w:r>
      <w:r>
        <w:t>的</w:t>
      </w:r>
      <w:r>
        <w:t>doCreateBean</w:t>
      </w:r>
      <w:r>
        <w:t>方法的开头设置断点，观察是哪个Bean先开始创建。</w:t>
      </w:r>
    </w:p>
    <w:p>
      <w:pPr>
        <w:numPr>
          <w:ilvl w:val="0"/>
          <w:numId w:val="28"/>
        </w:numPr>
        <w:spacing w:after="400" w:line="400" w:lineRule="atLeast"/>
      </w:pPr>
      <w:r>
        <w:t>在</w:t>
      </w:r>
      <w:r>
        <w:t>DefaultSingletonBeanRegistry</w:t>
      </w:r>
      <w:r>
        <w:t>的</w:t>
      </w:r>
      <w:r>
        <w:t xml:space="preserve">getSingleton(String beanName, boolean allowEarlyReference)</w:t>
      </w:r>
      <w:r>
        <w:t>方法中设置断点，观察Spring是如何尝试从三级、二级缓存中获取早期引用的。</w:t>
      </w:r>
    </w:p>
    <w:p>
      <w:pPr>
        <w:numPr>
          <w:ilvl w:val="0"/>
          <w:numId w:val="28"/>
        </w:numPr>
        <w:spacing w:after="400" w:line="400" w:lineRule="atLeast"/>
      </w:pPr>
      <w:r>
        <w:rPr>
          <w:b w:val="true"/>
        </w:rPr>
        <w:t>最关键的</w:t>
      </w:r>
      <w:r>
        <w:t>，在AOP代理创建器（如</w:t>
      </w:r>
      <w:r>
        <w:t>AnnotationAwareAspectJAutoProxyCreator</w:t>
      </w:r>
      <w:r>
        <w:t>）的</w:t>
      </w:r>
      <w:r>
        <w:t>getEarlyBeanReference</w:t>
      </w:r>
      <w:r>
        <w:t>方法中设置断点。如果你怀疑是AOP代理导致的问题，看这里是否被调用，以及调用时是否能成功创建代理。</w:t>
      </w:r>
    </w:p>
    <w:p>
      <w:pPr>
        <w:numPr>
          <w:ilvl w:val="0"/>
          <w:numId w:val="5"/>
        </w:numPr>
        <w:spacing w:after="400" w:line="400" w:lineRule="atLeast"/>
      </w:pPr>
      <w:r>
        <w:rPr>
          <w:b w:val="true"/>
        </w:rPr>
        <w:t>分析失败原因：</w:t>
      </w:r>
      <w:r>
        <w:t xml:space="preserve"> 通过调试，你会发现，对于构造器注入，Spring在执行构造函数时就需要所有依赖项都准备好，此时“半成品”Bean还无法创建，三级缓存机制无从发挥。对于</w:t>
      </w:r>
      <w:r>
        <w:t>prototype</w:t>
      </w:r>
      <w:r>
        <w:t>作用域，Spring不会缓存Bean，每次请求都创建新的，自然也无法通过缓存解决循环。</w:t>
      </w:r>
    </w:p>
    <w:p>
      <w:pPr>
        <w:numPr>
          <w:ilvl w:val="-1"/>
          <w:numId w:val="5"/>
        </w:numPr>
        <w:spacing w:after="400" w:line="400" w:lineRule="atLeast"/>
      </w:pPr>
      <w:r>
        <w:rPr>
          <w:b w:val="true"/>
        </w:rPr>
        <w:t>诊断问题：属性注入不符合预期（如被意外修改）</w:t>
      </w:r>
    </w:p>
    <w:p>
      <w:pPr>
        <w:spacing w:after="400" w:line="400" w:lineRule="atLeast"/>
      </w:pPr>
      <w:r>
        <w:rPr>
          <w:b w:val="true"/>
        </w:rPr>
        <w:t>病症描述：</w:t>
      </w:r>
      <w:r>
        <w:t xml:space="preserve"> 你在</w:t>
      </w:r>
      <w:r>
        <w:t>application.properties</w:t>
      </w:r>
      <w:r>
        <w:t>中配置了</w:t>
      </w:r>
      <w:r>
        <w:t>myapp.timeout=5000</w:t>
      </w:r>
      <w:r>
        <w:t>，但在程序中获取到的值却是</w:t>
      </w:r>
      <w:r>
        <w:t>10000</w:t>
      </w:r>
      <w:r>
        <w:t>。</w:t>
      </w:r>
    </w:p>
    <w:p>
      <w:pPr>
        <w:spacing w:after="400" w:line="400" w:lineRule="atLeast"/>
      </w:pPr>
      <w:r>
        <w:rPr>
          <w:b w:val="true"/>
        </w:rPr>
        <w:t>诊断思路：</w:t>
      </w:r>
      <w:r>
        <w:t xml:space="preserve"> 某个</w:t>
      </w:r>
      <w:r>
        <w:t>InstantiationAwareBeanPostProcessor</w:t>
      </w:r>
      <w:r>
        <w:t>的</w:t>
      </w:r>
      <w:r>
        <w:t>postProcessProperties</w:t>
      </w:r>
      <w:r>
        <w:t>方法可能修改了这个属性值。</w:t>
      </w:r>
    </w:p>
    <w:p>
      <w:pPr>
        <w:spacing w:after="400" w:line="400" w:lineRule="atLeast"/>
      </w:pPr>
      <w:r>
        <w:rPr>
          <w:b w:val="true"/>
        </w:rPr>
        <w:t>诊断步骤：</w:t>
      </w:r>
    </w:p>
    <w:p>
      <w:pPr>
        <w:numPr>
          <w:ilvl w:val="0"/>
          <w:numId w:val="29"/>
        </w:numPr>
        <w:spacing w:after="400" w:line="400" w:lineRule="atLeast"/>
      </w:pPr>
      <w:r>
        <w:rPr>
          <w:b w:val="true"/>
        </w:rPr>
        <w:t>找到所有实现：</w:t>
      </w:r>
      <w:r>
        <w:t xml:space="preserve"> 在你的IDE中，查找所有</w:t>
      </w:r>
      <w:r>
        <w:t>InstantiationAwareBeanPostProcessor</w:t>
      </w:r>
      <w:r>
        <w:t>接口的实现类。</w:t>
      </w:r>
    </w:p>
    <w:p>
      <w:pPr>
        <w:numPr>
          <w:ilvl w:val="0"/>
          <w:numId w:val="29"/>
        </w:numPr>
        <w:spacing w:after="400" w:line="400" w:lineRule="atLeast"/>
      </w:pPr>
      <w:r>
        <w:rPr>
          <w:b w:val="true"/>
        </w:rPr>
        <w:t>设置条件断点：</w:t>
      </w:r>
      <w:r>
        <w:t xml:space="preserve"> 在每个实现类的</w:t>
      </w:r>
      <w:r>
        <w:t>postProcessProperties</w:t>
      </w:r>
      <w:r>
        <w:t>方法中，设置一个条件断点，条件是</w:t>
      </w:r>
      <w:r>
        <w:t>beanName.equals("yourBeanName")</w:t>
      </w:r>
      <w:r>
        <w:t>。</w:t>
      </w:r>
    </w:p>
    <w:p>
      <w:pPr>
        <w:numPr>
          <w:ilvl w:val="0"/>
          <w:numId w:val="29"/>
        </w:numPr>
        <w:spacing w:after="400" w:line="400" w:lineRule="atLeast"/>
      </w:pPr>
      <w:r>
        <w:rPr>
          <w:b w:val="true"/>
        </w:rPr>
        <w:t>检查</w:t>
      </w:r>
      <w:r>
        <w:t>PropertyValues</w:t>
      </w:r>
      <w:r>
        <w:rPr>
          <w:b w:val="true"/>
        </w:rPr>
        <w:t>对象：</w:t>
      </w:r>
      <w:r>
        <w:t xml:space="preserve"> 当断点命中时，检查传入的</w:t>
      </w:r>
      <w:r>
        <w:t>pvs</w:t>
      </w:r>
      <w:r>
        <w:t>参数。在第一个</w:t>
      </w:r>
      <w:r>
        <w:t>postProcessProperties</w:t>
      </w:r>
      <w:r>
        <w:t>实现中，</w:t>
      </w:r>
      <w:r>
        <w:t>myapp.timeout</w:t>
      </w:r>
      <w:r>
        <w:t>的值应该是</w:t>
      </w:r>
      <w:r>
        <w:t>5000</w:t>
      </w:r>
      <w:r>
        <w:t>。然后，继续执行，观察在哪个实现类的</w:t>
      </w:r>
      <w:r>
        <w:t>postProcessProperties</w:t>
      </w:r>
      <w:r>
        <w:t>执行后，返回的</w:t>
      </w:r>
      <w:r>
        <w:t>PropertyValues</w:t>
      </w:r>
      <w:r>
        <w:t>对象中，</w:t>
      </w:r>
      <w:r>
        <w:t>myapp.timeout</w:t>
      </w:r>
      <w:r>
        <w:t>的值被修改成了</w:t>
      </w:r>
      <w:r>
        <w:t>10000</w:t>
      </w:r>
      <w:r>
        <w:t>。这样就能快速定位到是哪个后置处理器“篡改”了配置。</w:t>
      </w:r>
    </w:p>
    <w:p>
      <w:pPr>
        <w:spacing w:after="400" w:line="400" w:lineRule="atLeast"/>
      </w:pPr>
      <w:r>
        <w:rPr>
          <w:b w:val="true"/>
          <w:sz w:val="26"/>
        </w:rPr>
        <w:t xml:space="preserve">2.3. JSR-250注解 (</w:t>
      </w:r>
      <w:r>
        <w:rPr>
          <w:b/>
          <w:sz w:val="26"/>
        </w:rPr>
        <w:t>@PostConstruct</w:t>
      </w:r>
      <w:r>
        <w:rPr>
          <w:b w:val="true"/>
          <w:sz w:val="26"/>
        </w:rPr>
        <w:t xml:space="preserve"> &amp; </w:t>
      </w:r>
      <w:r>
        <w:rPr>
          <w:b/>
          <w:sz w:val="26"/>
        </w:rPr>
        <w:t>@PreDestroy</w:t>
      </w:r>
      <w:r>
        <w:rPr>
          <w:b w:val="true"/>
          <w:sz w:val="26"/>
        </w:rPr>
        <w:t xml:space="preserve">) 与 </w:t>
      </w:r>
      <w:r>
        <w:rPr>
          <w:b/>
          <w:sz w:val="26"/>
        </w:rPr>
        <w:t>InitializingBean</w:t>
      </w:r>
      <w:r>
        <w:rPr>
          <w:b w:val="true"/>
          <w:sz w:val="26"/>
        </w:rPr>
        <w:t>/</w:t>
      </w:r>
      <w:r>
        <w:rPr>
          <w:b/>
          <w:sz w:val="26"/>
        </w:rPr>
        <w:t>DisposableBean</w:t>
      </w:r>
      <w:r>
        <w:rPr>
          <w:b w:val="true"/>
          <w:sz w:val="26"/>
        </w:rPr>
        <w:t xml:space="preserve"> 接口</w:t>
      </w:r>
    </w:p>
    <w:p>
      <w:pPr>
        <w:spacing w:after="400" w:line="400" w:lineRule="atLeast"/>
      </w:pPr>
      <w:r>
        <w:t>这些是更轻量级、针对单个Bean的生命周期回调机制。它们不像</w:t>
      </w:r>
      <w:r>
        <w:t>BeanPostProcessor</w:t>
      </w:r>
      <w:r>
        <w:t>那样是全局的，而是内嵌在Bean的类定义中，用于执行特定的初始化和销毁逻辑。</w:t>
      </w:r>
    </w:p>
    <w:p>
      <w:pPr>
        <w:spacing w:after="400" w:line="400" w:lineRule="atLeast"/>
      </w:pPr>
      <w:r>
        <w:rPr>
          <w:b w:val="true"/>
          <w:sz w:val="24"/>
        </w:rPr>
        <w:t xml:space="preserve">2.3.1. 用途与执行顺序</w:t>
      </w:r>
    </w:p>
    <w:p>
      <w:pPr>
        <w:numPr>
          <w:ilvl w:val="-1"/>
          <w:numId w:val="16"/>
        </w:numPr>
        <w:spacing w:after="400" w:line="400" w:lineRule="atLeast"/>
      </w:pPr>
      <w:r>
        <w:t>InitializingBean</w:t>
      </w:r>
      <w:r>
        <w:t xml:space="preserve"> 接口: 包含一个 </w:t>
      </w:r>
      <w:r>
        <w:t>afterPropertiesSet()</w:t>
      </w:r>
      <w:r>
        <w:t xml:space="preserve"> 方法。当一个Bean实现了此接口，</w:t>
      </w:r>
      <w:r>
        <w:t>afterPropertiesSet()</w:t>
      </w:r>
      <w:r>
        <w:t>方法会在所有属性被容器设置好之后自动调用。</w:t>
      </w:r>
    </w:p>
    <w:p>
      <w:pPr>
        <w:numPr>
          <w:ilvl w:val="-1"/>
          <w:numId w:val="16"/>
        </w:numPr>
        <w:spacing w:after="400" w:line="400" w:lineRule="atLeast"/>
      </w:pPr>
      <w:r>
        <w:t>@PostConstruct</w:t>
      </w:r>
      <w:r>
        <w:t xml:space="preserve"> 注解: JSR-250规范定义的注解。被此注解标记的方法，其执行时机与</w:t>
      </w:r>
      <w:r>
        <w:t>afterPropertiesSet()</w:t>
      </w:r>
      <w:r>
        <w:t>相同。</w:t>
      </w:r>
    </w:p>
    <w:p>
      <w:pPr>
        <w:numPr>
          <w:ilvl w:val="-1"/>
          <w:numId w:val="16"/>
        </w:numPr>
        <w:spacing w:after="400" w:line="400" w:lineRule="atLeast"/>
      </w:pPr>
      <w:r>
        <w:t>DisposableBean</w:t>
      </w:r>
      <w:r>
        <w:t xml:space="preserve"> 接口: 包含一个 </w:t>
      </w:r>
      <w:r>
        <w:t>destroy()</w:t>
      </w:r>
      <w:r>
        <w:t xml:space="preserve"> 方法。当容器关闭，实现了此接口的Bean的</w:t>
      </w:r>
      <w:r>
        <w:t>destroy()</w:t>
      </w:r>
      <w:r>
        <w:t>方法会被调用。</w:t>
      </w:r>
    </w:p>
    <w:p>
      <w:pPr>
        <w:numPr>
          <w:ilvl w:val="-1"/>
          <w:numId w:val="16"/>
        </w:numPr>
        <w:spacing w:after="400" w:line="400" w:lineRule="atLeast"/>
      </w:pPr>
      <w:r>
        <w:t>@PreDestroy</w:t>
      </w:r>
      <w:r>
        <w:t xml:space="preserve"> 注解: JSR-250规范定义的注解。被此注解标记的方法，其执行时机与</w:t>
      </w:r>
      <w:r>
        <w:t>destroy()</w:t>
      </w:r>
      <w:r>
        <w:t>相同。</w:t>
      </w:r>
    </w:p>
    <w:p>
      <w:pPr>
        <w:spacing w:after="400" w:line="400" w:lineRule="atLeast"/>
      </w:pPr>
      <w:r>
        <w:rPr>
          <w:b w:val="true"/>
        </w:rPr>
        <w:t>执行顺序：</w:t>
      </w:r>
    </w:p>
    <w:p>
      <w:pPr>
        <w:spacing w:after="400" w:line="400" w:lineRule="atLeast"/>
      </w:pPr>
      <w:r>
        <w:t>在一个Bean的初始化过程中：</w:t>
      </w:r>
      <w:r>
        <w:t>Constructor</w:t>
      </w:r>
      <w:r>
        <w:t xml:space="preserve"> -&gt; 属性注入 (</w:t>
      </w:r>
      <w:r>
        <w:t>@Autowired</w:t>
      </w:r>
      <w:r>
        <w:t xml:space="preserve">) -&gt; </w:t>
      </w:r>
      <w:r>
        <w:t>postProcessBeforeInitialization</w:t>
      </w:r>
      <w:r>
        <w:t xml:space="preserve"> -&gt; </w:t>
      </w:r>
      <w:r>
        <w:t>@PostConstruct</w:t>
      </w:r>
      <w:r>
        <w:rPr>
          <w:b w:val="true"/>
        </w:rPr>
        <w:t xml:space="preserve"> -&gt; </w:t>
      </w:r>
      <w:r>
        <w:t>afterPropertiesSet()</w:t>
      </w:r>
      <w:r>
        <w:t xml:space="preserve"> -&gt; </w:t>
      </w:r>
      <w:r>
        <w:t>init-method</w:t>
      </w:r>
      <w:r>
        <w:t xml:space="preserve"> -&gt; </w:t>
      </w:r>
      <w:r>
        <w:t>postProcessAfterInitialization</w:t>
      </w:r>
      <w:r>
        <w:t>。</w:t>
      </w:r>
    </w:p>
    <w:p>
      <w:pPr>
        <w:spacing w:after="400" w:line="400" w:lineRule="atLeast"/>
      </w:pPr>
      <w:r>
        <w:t>在一个Bean的销毁过程中：</w:t>
      </w:r>
      <w:r>
        <w:t>@PreDestroy</w:t>
      </w:r>
      <w:r>
        <w:t xml:space="preserve"> -&gt; </w:t>
      </w:r>
      <w:r>
        <w:t>destroy()</w:t>
      </w:r>
      <w:r>
        <w:t xml:space="preserve"> -&gt; </w:t>
      </w:r>
      <w:r>
        <w:t>destroy-method</w:t>
      </w:r>
      <w:r>
        <w:t>。</w:t>
      </w:r>
    </w:p>
    <w:p>
      <w:pPr>
        <w:spacing w:after="400" w:line="400" w:lineRule="atLeast"/>
      </w:pPr>
      <w:r>
        <w:t>在现代Spring开发中，由于其非侵入性和标准化的特性，</w:t>
      </w:r>
      <w:r>
        <w:t>@PostConstruct</w:t>
      </w:r>
      <w:r>
        <w:rPr>
          <w:b w:val="true"/>
        </w:rPr>
        <w:t>和</w:t>
      </w:r>
      <w:r>
        <w:t>@PreDestroy</w:t>
      </w:r>
      <w:r>
        <w:rPr>
          <w:b w:val="true"/>
        </w:rPr>
        <w:t>注解的使用远比实现接口更为普遍和推荐</w:t>
      </w:r>
      <w:r>
        <w:t xml:space="preserve"> [[22]] 提到了</w:t>
      </w:r>
      <w:r>
        <w:t>InitializingBean</w:t>
      </w:r>
      <w:r>
        <w:t>，但注解方式是更现代的选择)。</w:t>
      </w:r>
    </w:p>
    <w:p>
      <w:pPr>
        <w:spacing w:after="400" w:line="400" w:lineRule="atLeast"/>
      </w:pPr>
      <w:r>
        <w:rPr>
          <w:b w:val="true"/>
          <w:sz w:val="24"/>
        </w:rPr>
        <w:t xml:space="preserve">2.3.2. 常见企业级应用场景</w:t>
      </w:r>
    </w:p>
    <w:p>
      <w:pPr>
        <w:spacing w:after="400" w:line="400" w:lineRule="atLeast"/>
      </w:pPr>
      <w:r>
        <w:rPr>
          <w:b w:val="true"/>
        </w:rPr>
        <w:t>场景一：资源初始化与清理</w:t>
      </w:r>
    </w:p>
    <w:p>
      <w:pPr>
        <w:spacing w:after="400" w:line="400" w:lineRule="atLeast"/>
      </w:pPr>
      <w:r>
        <w:t>这是最经典的应用场景。一个需要管理外部连接或资源的Bean，可以在</w:t>
      </w:r>
      <w:r>
        <w:t>@PostConstruct</w:t>
      </w:r>
      <w:r>
        <w:t>中建立连接，在</w:t>
      </w:r>
      <w:r>
        <w:t>@PreDestroy</w:t>
      </w:r>
      <w:r>
        <w:t>中断开连接，确保资源的正确释放。</w:t>
      </w:r>
    </w:p>
    <w:p>
      <w:pPr>
        <w:spacing w:after="400" w:line="400" w:lineRule="atLeast"/>
      </w:pPr>
      <w:r>
        <w:rPr>
          <w:b w:val="true"/>
        </w:rPr>
        <w:t>实现：</w:t>
      </w:r>
    </w:p>
    <w:p>
      <w:r>
        <w:t xml:space="preserve">import javax.annotation.PostConstruct;
</w:t>
      </w:r>
    </w:p>
    <w:p>
      <w:r>
        <w:t xml:space="preserve">import javax.annotation.PreDestroy;
</w:t>
      </w:r>
    </w:p>
    <w:p>
      <w:r>
        <w:t xml:space="preserve">import org.springframework.stereotype.Component;
</w:t>
      </w:r>
    </w:p>
    <w:p>
      <w:r>
        <w:t>
</w:t>
      </w:r>
    </w:p>
    <w:p>
      <w:r>
        <w:t>@Component
</w:t>
      </w:r>
    </w:p>
    <w:p>
      <w:r>
        <w:t xml:space="preserve">public class ConnectionManager {
</w:t>
      </w:r>
    </w:p>
    <w:p>
      <w:r>
        <w:t xml:space="preserve">    private Connection connection; // 假设是一个昂贵的资源连接
</w:t>
      </w:r>
    </w:p>
    <w:p>
      <w:r>
        <w:t>
</w:t>
      </w:r>
    </w:p>
    <w:p>
      <w:r>
        <w:t xml:space="preserve">    @PostConstruct
</w:t>
      </w:r>
    </w:p>
    <w:p>
      <w:r>
        <w:t xml:space="preserve">    public void initialize() {
</w:t>
      </w:r>
    </w:p>
    <w:p>
      <w:r>
        <w:t xml:space="preserve">        System.out.println("---- [ConnectionManager] Initializing: opening connection... ----");
</w:t>
      </w:r>
    </w:p>
    <w:p>
      <w:r>
        <w:t xml:space="preserve">        // 模拟建立连接
</w:t>
      </w:r>
    </w:p>
    <w:p>
      <w:r>
        <w:t xml:space="preserve">        this.connection = new Connection("jdbc:mysql://localhost:3306/mydb");
</w:t>
      </w:r>
    </w:p>
    <w:p>
      <w:r>
        <w:t xml:space="preserve">        this.connection.open();
</w:t>
      </w:r>
    </w:p>
    <w:p>
      <w:r>
        <w:t xml:space="preserve">        System.out.println("---- [ConnectionManager] Connection established. ----");
</w:t>
      </w:r>
    </w:p>
    <w:p>
      <w:r>
        <w:t xml:space="preserve">    }
</w:t>
      </w:r>
    </w:p>
    <w:p>
      <w:r>
        <w:t>
</w:t>
      </w:r>
    </w:p>
    <w:p>
      <w:r>
        <w:t xml:space="preserve">    public void executeQuery(String sql) {
</w:t>
      </w:r>
    </w:p>
    <w:p>
      <w:r>
        <w:t xml:space="preserve">        if (connection != null &amp;&amp; connection.isOpen()) {
</w:t>
      </w:r>
    </w:p>
    <w:p>
      <w:r>
        <w:t xml:space="preserve">            System.out.println("Executing query: " + sql);
</w:t>
      </w:r>
    </w:p>
    <w:p>
      <w:r>
        <w:t xml:space="preserve">        } else {
</w:t>
      </w:r>
    </w:p>
    <w:p>
      <w:r>
        <w:t xml:space="preserve">            throw new IllegalStateException("Connection is not available.");
</w:t>
      </w:r>
    </w:p>
    <w:p>
      <w:r>
        <w:t xml:space="preserve">        }
</w:t>
      </w:r>
    </w:p>
    <w:p>
      <w:r>
        <w:t xml:space="preserve">    }
</w:t>
      </w:r>
    </w:p>
    <w:p>
      <w:r>
        <w:t>
</w:t>
      </w:r>
    </w:p>
    <w:p>
      <w:r>
        <w:t xml:space="preserve">    @PreDestroy
</w:t>
      </w:r>
    </w:p>
    <w:p>
      <w:r>
        <w:t xml:space="preserve">    public void cleanup() {
</w:t>
      </w:r>
    </w:p>
    <w:p>
      <w:r>
        <w:t xml:space="preserve">        System.out.println("---- [ConnectionManager] Cleaning up: closing connection... ----");
</w:t>
      </w:r>
    </w:p>
    <w:p>
      <w:r>
        <w:t xml:space="preserve">        if (this.connection != null) {
</w:t>
      </w:r>
    </w:p>
    <w:p>
      <w:r>
        <w:t xml:space="preserve">            this.connection.close();
</w:t>
      </w:r>
    </w:p>
    <w:p>
      <w:r>
        <w:t xml:space="preserve">        }
</w:t>
      </w:r>
    </w:p>
    <w:p>
      <w:r>
        <w:t xml:space="preserve">        System.out.println("---- [ConnectionManager] Connection closed. ----");
</w:t>
      </w:r>
    </w:p>
    <w:p>
      <w:r>
        <w:t xml:space="preserve">    }
</w:t>
      </w:r>
    </w:p>
    <w:p>
      <w:r>
        <w:t xml:space="preserve">    
</w:t>
      </w:r>
    </w:p>
    <w:p>
      <w:r>
        <w:t xml:space="preserve">    // 伪代码，模拟一个连接对象
</w:t>
      </w:r>
    </w:p>
    <w:p>
      <w:r>
        <w:t xml:space="preserve">    private static class Connection {
</w:t>
      </w:r>
    </w:p>
    <w:p>
      <w:r>
        <w:t xml:space="preserve">        private String url;
</w:t>
      </w:r>
    </w:p>
    <w:p>
      <w:r>
        <w:t xml:space="preserve">        private boolean open = false;
</w:t>
      </w:r>
    </w:p>
    <w:p>
      <w:r>
        <w:t xml:space="preserve">        public Connection(String url) { this.url = url; }
</w:t>
      </w:r>
    </w:p>
    <w:p>
      <w:r>
        <w:t xml:space="preserve">        public void open() { this.open = true; }
</w:t>
      </w:r>
    </w:p>
    <w:p>
      <w:r>
        <w:t xml:space="preserve">        public boolean isOpen() { return this.open; }
</w:t>
      </w:r>
    </w:p>
    <w:p>
      <w:r>
        <w:t xml:space="preserve">        public void close() { this.open = false; }
</w:t>
      </w:r>
    </w:p>
    <w:p>
      <w:r>
        <w:t xml:space="preserve">    }
</w:t>
      </w:r>
    </w:p>
    <w:p>
      <w:r>
        <w:t>}
</w:t>
      </w:r>
    </w:p>
    <w:p>
      <w:pPr>
        <w:spacing w:after="400" w:line="400" w:lineRule="atLeast"/>
      </w:pPr>
      <w:r>
        <w:rPr>
          <w:b w:val="true"/>
        </w:rPr>
        <w:t xml:space="preserve">场景二：缓存预热（Cache Warming）</w:t>
      </w:r>
    </w:p>
    <w:p>
      <w:pPr>
        <w:spacing w:after="400" w:line="400" w:lineRule="atLeast"/>
      </w:pPr>
      <w:r>
        <w:t>对于一些启动后需要立即可用的缓存系统，我们可以在</w:t>
      </w:r>
      <w:r>
        <w:t>@PostConstruct</w:t>
      </w:r>
      <w:r>
        <w:t>方法中从数据库或其他数据源加载初始数据，填充到缓存中。</w:t>
      </w:r>
    </w:p>
    <w:p>
      <w:pPr>
        <w:spacing w:after="400" w:line="400" w:lineRule="atLeast"/>
      </w:pPr>
      <w:r>
        <w:rPr>
          <w:b w:val="true"/>
        </w:rPr>
        <w:t>实现：</w:t>
      </w:r>
    </w:p>
    <w:p>
      <w:r>
        <w:t xml:space="preserve">import org.springframework.beans.factory.annotation.Autowired;
</w:t>
      </w:r>
    </w:p>
    <w:p>
      <w:r>
        <w:t xml:space="preserve">import org.springframework.stereotype.Component;
</w:t>
      </w:r>
    </w:p>
    <w:p>
      <w:r>
        <w:t xml:space="preserve">import java.util.Map;
</w:t>
      </w:r>
    </w:p>
    <w:p>
      <w:r>
        <w:t xml:space="preserve">import java.util.concurrent.ConcurrentHashMap;
</w:t>
      </w:r>
    </w:p>
    <w:p>
      <w:r>
        <w:t xml:space="preserve">import javax.annotation.PostConstruct;
</w:t>
      </w:r>
    </w:p>
    <w:p>
      <w:r>
        <w:t>
</w:t>
      </w:r>
    </w:p>
    <w:p>
      <w:r>
        <w:t>@Component
</w:t>
      </w:r>
    </w:p>
    <w:p>
      <w:r>
        <w:t xml:space="preserve">public class SystemConfigCache {
</w:t>
      </w:r>
    </w:p>
    <w:p>
      <w:r>
        <w:t>
</w:t>
      </w:r>
    </w:p>
    <w:p>
      <w:r>
        <w:t xml:space="preserve">    @Autowired
</w:t>
      </w:r>
    </w:p>
    <w:p>
      <w:r>
        <w:t xml:space="preserve">    private SystemConfigRepository configRepository; // 假设这是一个访问数据库的Repository
</w:t>
      </w:r>
    </w:p>
    <w:p>
      <w:r>
        <w:t>
</w:t>
      </w:r>
    </w:p>
    <w:p>
      <w:r>
        <w:t xml:space="preserve">    private final Map&lt;String, String&gt; configCache = new ConcurrentHashMap&lt;&gt;();
</w:t>
      </w:r>
    </w:p>
    <w:p>
      <w:r>
        <w:t>
</w:t>
      </w:r>
    </w:p>
    <w:p>
      <w:r>
        <w:t xml:space="preserve">    @PostConstruct
</w:t>
      </w:r>
    </w:p>
    <w:p>
      <w:r>
        <w:t xml:space="preserve">    public void warmUpCache() {
</w:t>
      </w:r>
    </w:p>
    <w:p>
      <w:r>
        <w:t xml:space="preserve">        System.out.println("---- [SystemConfigCache] Starting cache warm-up... ----");
</w:t>
      </w:r>
    </w:p>
    <w:p>
      <w:r>
        <w:t xml:space="preserve">        Map&lt;String, String&gt; allConfigs = configRepository.loadAll();
</w:t>
      </w:r>
    </w:p>
    <w:p>
      <w:r>
        <w:t xml:space="preserve">        configCache.putAll(allConfigs);
</w:t>
      </w:r>
    </w:p>
    <w:p>
      <w:r>
        <w:t xml:space="preserve">        System.out.println(String.format("---- [SystemConfigCache] Cache warmed up with %d entries.", configCache.size()));
</w:t>
      </w:r>
    </w:p>
    <w:p>
      <w:r>
        <w:t xml:space="preserve">    }
</w:t>
      </w:r>
    </w:p>
    <w:p>
      <w:r>
        <w:t>
</w:t>
      </w:r>
    </w:p>
    <w:p>
      <w:r>
        <w:t xml:space="preserve">    public String getConfig(String key) {
</w:t>
      </w:r>
    </w:p>
    <w:p>
      <w:r>
        <w:t xml:space="preserve">        return configCache.get(key);
</w:t>
      </w:r>
    </w:p>
    <w:p>
      <w:r>
        <w:t xml:space="preserve">    }
</w:t>
      </w:r>
    </w:p>
    <w:p>
      <w:r>
        <w:t xml:space="preserve">    
</w:t>
      </w:r>
    </w:p>
    <w:p>
      <w:r>
        <w:t xml:space="preserve">    // 模拟Repository
</w:t>
      </w:r>
    </w:p>
    <w:p>
      <w:r>
        <w:t xml:space="preserve">    @Component
</w:t>
      </w:r>
    </w:p>
    <w:p>
      <w:r>
        <w:t xml:space="preserve">    public static class SystemConfigRepository {
</w:t>
      </w:r>
    </w:p>
    <w:p>
      <w:r>
        <w:t xml:space="preserve">        public Map&lt;String, String&gt; loadAll() {
</w:t>
      </w:r>
    </w:p>
    <w:p>
      <w:r>
        <w:t xml:space="preserve">            // 模拟从数据库加载
</w:t>
      </w:r>
    </w:p>
    <w:p>
      <w:r>
        <w:t xml:space="preserve">            return Map.of("app.theme", "dark", "feature.flag.newUI", "true");
</w:t>
      </w:r>
    </w:p>
    <w:p>
      <w:r>
        <w:t xml:space="preserve">        }
</w:t>
      </w:r>
    </w:p>
    <w:p>
      <w:r>
        <w:t xml:space="preserve">    }
</w:t>
      </w:r>
    </w:p>
    <w:p>
      <w:r>
        <w:t>}
</w:t>
      </w:r>
    </w:p>
    <w:p>
      <w:pPr>
        <w:spacing w:after="400" w:line="400" w:lineRule="atLeast"/>
      </w:pPr>
      <w:r>
        <w:rPr>
          <w:b w:val="true"/>
          <w:sz w:val="24"/>
        </w:rPr>
        <w:t xml:space="preserve">2.3.3. 问题诊断应用</w:t>
      </w:r>
    </w:p>
    <w:p>
      <w:pPr>
        <w:numPr>
          <w:ilvl w:val="-1"/>
          <w:numId w:val="26"/>
        </w:numPr>
        <w:spacing w:after="400" w:line="400" w:lineRule="atLeast"/>
      </w:pPr>
      <w:r>
        <w:rPr>
          <w:b w:val="true"/>
        </w:rPr>
        <w:t>诊断问题：应用启动时抛出</w:t>
      </w:r>
      <w:r>
        <w:t>NullPointerException</w:t>
      </w:r>
    </w:p>
    <w:p>
      <w:pPr>
        <w:spacing w:after="400" w:line="400" w:lineRule="atLeast"/>
      </w:pPr>
      <w:r>
        <w:rPr>
          <w:b w:val="true"/>
        </w:rPr>
        <w:t>病症描述：</w:t>
      </w:r>
      <w:r>
        <w:t xml:space="preserve"> 应用启动失败，堆栈跟踪指向一个被</w:t>
      </w:r>
      <w:r>
        <w:t>@PostConstruct</w:t>
      </w:r>
      <w:r>
        <w:t>注解的方法，方法内部因某个字段为</w:t>
      </w:r>
      <w:r>
        <w:t>null</w:t>
      </w:r>
      <w:r>
        <w:t>而抛出</w:t>
      </w:r>
      <w:r>
        <w:t>NullPointerException</w:t>
      </w:r>
      <w:r>
        <w:t>。</w:t>
      </w:r>
    </w:p>
    <w:p>
      <w:pPr>
        <w:spacing w:after="400" w:line="400" w:lineRule="atLeast"/>
      </w:pPr>
      <w:r>
        <w:rPr>
          <w:b w:val="true"/>
        </w:rPr>
        <w:t>诊断思路：</w:t>
      </w:r>
      <w:r>
        <w:t xml:space="preserve"> </w:t>
      </w:r>
      <w:r>
        <w:t>@PostConstruct</w:t>
      </w:r>
      <w:r>
        <w:t>方法在属性注入之后执行。如果此时某个应该被注入的字段仍然是</w:t>
      </w:r>
      <w:r>
        <w:t>null</w:t>
      </w:r>
      <w:r>
        <w:t>，那么问题就出在依赖注入环节，而不是</w:t>
      </w:r>
      <w:r>
        <w:t>@PostConstruct</w:t>
      </w:r>
      <w:r>
        <w:t>的逻辑本身。</w:t>
      </w:r>
    </w:p>
    <w:p>
      <w:pPr>
        <w:spacing w:after="400" w:line="400" w:lineRule="atLeast"/>
      </w:pPr>
      <w:r>
        <w:rPr>
          <w:b w:val="true"/>
        </w:rPr>
        <w:t>诊断步骤：</w:t>
      </w:r>
    </w:p>
    <w:p>
      <w:pPr>
        <w:numPr>
          <w:ilvl w:val="0"/>
          <w:numId w:val="19"/>
        </w:numPr>
        <w:spacing w:after="400" w:line="400" w:lineRule="atLeast"/>
      </w:pPr>
      <w:r>
        <w:rPr>
          <w:b w:val="true"/>
        </w:rPr>
        <w:t>检查</w:t>
      </w:r>
      <w:r>
        <w:t>@Autowired</w:t>
      </w:r>
      <w:r>
        <w:rPr>
          <w:b w:val="true"/>
        </w:rPr>
        <w:t>：</w:t>
      </w:r>
      <w:r>
        <w:t xml:space="preserve"> 确认那个为</w:t>
      </w:r>
      <w:r>
        <w:t>null</w:t>
      </w:r>
      <w:r>
        <w:t>的字段是否正确地使用了</w:t>
      </w:r>
      <w:r>
        <w:t>@Autowired</w:t>
      </w:r>
      <w:r>
        <w:t>或其他注入注解。</w:t>
      </w:r>
    </w:p>
    <w:p>
      <w:pPr>
        <w:numPr>
          <w:ilvl w:val="0"/>
          <w:numId w:val="19"/>
        </w:numPr>
        <w:spacing w:after="400" w:line="400" w:lineRule="atLeast"/>
      </w:pPr>
      <w:r>
        <w:rPr>
          <w:b w:val="true"/>
        </w:rPr>
        <w:t>检查依赖Bean是否被创建：</w:t>
      </w:r>
      <w:r>
        <w:t xml:space="preserve"> 确认该字段类型的Bean是否真的在Spring容器中被定义和创建了。</w:t>
      </w:r>
    </w:p>
    <w:p>
      <w:pPr>
        <w:numPr>
          <w:ilvl w:val="0"/>
          <w:numId w:val="12"/>
        </w:numPr>
        <w:spacing w:after="400" w:line="400" w:lineRule="atLeast"/>
      </w:pPr>
      <w:r>
        <w:t>它是否有</w:t>
      </w:r>
      <w:r>
        <w:t>@Component</w:t>
      </w:r>
      <w:r>
        <w:t>、</w:t>
      </w:r>
      <w:r>
        <w:t>@Service</w:t>
      </w:r>
      <w:r>
        <w:t>等注解？</w:t>
      </w:r>
    </w:p>
    <w:p>
      <w:pPr>
        <w:numPr>
          <w:ilvl w:val="0"/>
          <w:numId w:val="12"/>
        </w:numPr>
        <w:spacing w:after="400" w:line="400" w:lineRule="atLeast"/>
      </w:pPr>
      <w:r>
        <w:t>它是否在组件扫描的路径下？</w:t>
      </w:r>
    </w:p>
    <w:p>
      <w:pPr>
        <w:numPr>
          <w:ilvl w:val="0"/>
          <w:numId w:val="12"/>
        </w:numPr>
        <w:spacing w:after="400" w:line="400" w:lineRule="atLeast"/>
      </w:pPr>
      <w:r>
        <w:t>它是否因为</w:t>
      </w:r>
      <w:r>
        <w:t>@Conditional</w:t>
      </w:r>
      <w:r>
        <w:t>注解而没有被创建？</w:t>
      </w:r>
    </w:p>
    <w:p>
      <w:pPr>
        <w:numPr>
          <w:ilvl w:val="0"/>
          <w:numId w:val="19"/>
        </w:numPr>
        <w:spacing w:after="400" w:line="400" w:lineRule="atLeast"/>
      </w:pPr>
      <w:r>
        <w:rPr>
          <w:b w:val="true"/>
        </w:rPr>
        <w:t>调试执行顺序：</w:t>
      </w:r>
      <w:r>
        <w:t xml:space="preserve"> 在该Bean的构造函数、</w:t>
      </w:r>
      <w:r>
        <w:t>@Autowired</w:t>
      </w:r>
      <w:r>
        <w:t>的setter方法（如果有的话）以及</w:t>
      </w:r>
      <w:r>
        <w:t>@PostConstruct</w:t>
      </w:r>
      <w:r>
        <w:t>方法中都打上断点。单步执行，你会清晰地看到构造函数先执行，然后Spring尝试注入依赖（如果失败，此时字段就是</w:t>
      </w:r>
      <w:r>
        <w:t>null</w:t>
      </w:r>
      <w:r>
        <w:t>），最后才执行</w:t>
      </w:r>
      <w:r>
        <w:t>@PostConstruct</w:t>
      </w:r>
      <w:r>
        <w:t>。这就证明了问题根源在于DI失败。</w:t>
      </w:r>
    </w:p>
    <w:p>
      <w:pPr>
        <w:numPr>
          <w:ilvl w:val="-1"/>
          <w:numId w:val="19"/>
        </w:numPr>
        <w:spacing w:after="400" w:line="400" w:lineRule="atLeast"/>
      </w:pPr>
      <w:r>
        <w:rPr>
          <w:b w:val="true"/>
        </w:rPr>
        <w:t>诊断问题：应用关闭时资源未释放，导致连接池泄露或文件句柄未关闭</w:t>
      </w:r>
    </w:p>
    <w:p>
      <w:pPr>
        <w:spacing w:after="400" w:line="400" w:lineRule="atLeast"/>
      </w:pPr>
      <w:r>
        <w:rPr>
          <w:b w:val="true"/>
        </w:rPr>
        <w:t>病症描述：</w:t>
      </w:r>
      <w:r>
        <w:t xml:space="preserve"> 应用运行一段时间后，监控系统报警，提示数据库连接数过多，或者服务器文件句柄耗尽。</w:t>
      </w:r>
    </w:p>
    <w:p>
      <w:pPr>
        <w:spacing w:after="400" w:line="400" w:lineRule="atLeast"/>
      </w:pPr>
      <w:r>
        <w:rPr>
          <w:b w:val="true"/>
        </w:rPr>
        <w:t>诊断思路：</w:t>
      </w:r>
      <w:r>
        <w:t xml:space="preserve"> 这很可能是资源管理Bean没有正确实现销毁逻辑。</w:t>
      </w:r>
    </w:p>
    <w:p>
      <w:pPr>
        <w:spacing w:after="400" w:line="400" w:lineRule="atLeast"/>
      </w:pPr>
      <w:r>
        <w:rPr>
          <w:b w:val="true"/>
        </w:rPr>
        <w:t>诊断步骤：</w:t>
      </w:r>
    </w:p>
    <w:p>
      <w:pPr>
        <w:numPr>
          <w:ilvl w:val="0"/>
          <w:numId w:val="24"/>
        </w:numPr>
        <w:spacing w:after="400" w:line="400" w:lineRule="atLeast"/>
      </w:pPr>
      <w:r>
        <w:rPr>
          <w:b w:val="true"/>
        </w:rPr>
        <w:t>代码审查：</w:t>
      </w:r>
      <w:r>
        <w:t xml:space="preserve"> 检查所有可能持有外部资源的Bean（如数据库连接、网络客户端、文件处理器等）。</w:t>
      </w:r>
    </w:p>
    <w:p>
      <w:pPr>
        <w:numPr>
          <w:ilvl w:val="0"/>
          <w:numId w:val="24"/>
        </w:numPr>
        <w:spacing w:after="400" w:line="400" w:lineRule="atLeast"/>
      </w:pPr>
      <w:r>
        <w:rPr>
          <w:b w:val="true"/>
        </w:rPr>
        <w:t>检查</w:t>
      </w:r>
      <w:r>
        <w:t>@PreDestroy</w:t>
      </w:r>
      <w:r>
        <w:rPr>
          <w:b w:val="true"/>
        </w:rPr>
        <w:t>：</w:t>
      </w:r>
      <w:r>
        <w:t xml:space="preserve"> 对于每一个在</w:t>
      </w:r>
      <w:r>
        <w:t>@PostConstruct</w:t>
      </w:r>
      <w:r>
        <w:t>或构造函数中获取资源的地方，检查是否有一个对应的</w:t>
      </w:r>
      <w:r>
        <w:t>@PreDestroy</w:t>
      </w:r>
      <w:r>
        <w:t>（或</w:t>
      </w:r>
      <w:r>
        <w:t>destroy</w:t>
      </w:r>
      <w:r>
        <w:t>方法）来释放该资源。</w:t>
      </w:r>
    </w:p>
    <w:p>
      <w:pPr>
        <w:numPr>
          <w:ilvl w:val="0"/>
          <w:numId w:val="24"/>
        </w:numPr>
        <w:spacing w:after="400" w:line="400" w:lineRule="atLeast"/>
      </w:pPr>
      <w:r>
        <w:rPr>
          <w:b w:val="true"/>
        </w:rPr>
        <w:t>确认Bean的作用域和生命周期：</w:t>
      </w:r>
      <w:r>
        <w:t xml:space="preserve"> 确认该Bean是否是</w:t>
      </w:r>
      <w:r>
        <w:t>singleton</w:t>
      </w:r>
      <w:r>
        <w:t>。如果它是</w:t>
      </w:r>
      <w:r>
        <w:t>prototype</w:t>
      </w:r>
      <w:r>
        <w:t>作用域，Spring容器创建后不会管理其销毁回调。开发者需要手动处理其销毁。</w:t>
      </w:r>
    </w:p>
    <w:p>
      <w:pPr>
        <w:numPr>
          <w:ilvl w:val="0"/>
          <w:numId w:val="24"/>
        </w:numPr>
        <w:spacing w:after="400" w:line="400" w:lineRule="atLeast"/>
      </w:pPr>
      <w:r>
        <w:rPr>
          <w:b w:val="true"/>
        </w:rPr>
        <w:t>调试销毁过程：</w:t>
      </w:r>
      <w:r>
        <w:t xml:space="preserve"> 在</w:t>
      </w:r>
      <w:r>
        <w:t>@PreDestroy</w:t>
      </w:r>
      <w:r>
        <w:t>方法中打上断点，然后正常关闭Spring应用（例如，通过Actuator的</w:t>
      </w:r>
      <w:r>
        <w:t>/shutdown</w:t>
      </w:r>
      <w:r>
        <w:t>端点，或者在IDE中停止）。如果断点没有命中，说明销毁流程本身有问题。可能的原因是应用被强制</w:t>
      </w:r>
      <w:r>
        <w:t xml:space="preserve">kill -9</w:t>
      </w:r>
      <w:r>
        <w:t xml:space="preserve">杀掉，没有给Spring执行优雅停机（graceful shutdown）的机会。确保应用的关闭脚本调用的是</w:t>
      </w:r>
      <w:r>
        <w:t>kill</w:t>
      </w:r>
      <w:r>
        <w:t>（SIGTERM）而不是</w:t>
      </w:r>
      <w:r>
        <w:t xml:space="preserve">kill -9</w:t>
      </w:r>
      <w:r>
        <w:t>（SIGKILL）。</w:t>
      </w:r>
    </w:p>
    <w:p>
      <w:pPr>
        <w:spacing w:after="400" w:line="400" w:lineRule="atLeast"/>
      </w:pPr>
      <w:r>
        <w:rPr>
          <w:b w:val="true"/>
          <w:sz w:val="26"/>
        </w:rPr>
        <w:t xml:space="preserve">2.4. Spring Boot特有的生命周期扩展（</w:t>
      </w:r>
      <w:r>
        <w:rPr>
          <w:b/>
          <w:sz w:val="26"/>
        </w:rPr>
        <w:t>ApplicationRunner</w:t>
      </w:r>
      <w:r>
        <w:rPr>
          <w:b w:val="true"/>
          <w:sz w:val="26"/>
        </w:rPr>
        <w:t xml:space="preserve"> / </w:t>
      </w:r>
      <w:r>
        <w:rPr>
          <w:b/>
          <w:sz w:val="26"/>
        </w:rPr>
        <w:t>CommandLineRunner</w:t>
      </w:r>
      <w:r>
        <w:rPr>
          <w:b w:val="true"/>
          <w:sz w:val="26"/>
        </w:rPr>
        <w:t xml:space="preserve">, </w:t>
      </w:r>
      <w:r>
        <w:rPr>
          <w:b/>
          <w:sz w:val="26"/>
        </w:rPr>
        <w:t>ApplicationListener</w:t>
      </w:r>
      <w:r>
        <w:rPr>
          <w:b w:val="true"/>
          <w:sz w:val="26"/>
        </w:rPr>
        <w:t>）</w:t>
      </w:r>
    </w:p>
    <w:p>
      <w:pPr>
        <w:spacing w:after="400" w:line="400" w:lineRule="atLeast"/>
      </w:pPr>
      <w:r>
        <w:t>当单个Bean的初始化逻辑不足以满足需求，我们需要在</w:t>
      </w:r>
      <w:r>
        <w:rPr>
          <w:b w:val="true"/>
        </w:rPr>
        <w:t>整个Spring应用上下文（ApplicationContext）完全刷新和准备就绪之后</w:t>
      </w:r>
      <w:r>
        <w:t xml:space="preserve">执行某些操作时，Spring Boot提供了</w:t>
      </w:r>
      <w:r>
        <w:t>ApplicationRunner</w:t>
      </w:r>
      <w:r>
        <w:t>和</w:t>
      </w:r>
      <w:r>
        <w:t>CommandLineRunner</w:t>
      </w:r>
      <w:r>
        <w:t xml:space="preserve">这两个非常有用的接口 [[23]][[24]]。</w:t>
      </w:r>
    </w:p>
    <w:p>
      <w:pPr>
        <w:spacing w:after="400" w:line="400" w:lineRule="atLeast"/>
      </w:pPr>
      <w:r>
        <w:rPr>
          <w:b w:val="true"/>
          <w:sz w:val="24"/>
        </w:rPr>
        <w:t xml:space="preserve">2.4.1. 接口定义与执行时机</w:t>
      </w:r>
    </w:p>
    <w:p>
      <w:pPr>
        <w:numPr>
          <w:ilvl w:val="-1"/>
          <w:numId w:val="25"/>
        </w:numPr>
        <w:spacing w:after="400" w:line="400" w:lineRule="atLeast"/>
      </w:pPr>
      <w:r>
        <w:t>CommandLineRunner</w:t>
      </w:r>
      <w:r>
        <w:t xml:space="preserve">: </w:t>
      </w:r>
      <w:r>
        <w:t xml:space="preserve">void run(String... args) throws Exception;</w:t>
      </w:r>
    </w:p>
    <w:p>
      <w:pPr>
        <w:numPr>
          <w:ilvl w:val="-1"/>
          <w:numId w:val="25"/>
        </w:numPr>
        <w:spacing w:after="400" w:line="400" w:lineRule="atLeast"/>
      </w:pPr>
      <w:r>
        <w:t>ApplicationRunner</w:t>
      </w:r>
      <w:r>
        <w:t xml:space="preserve">: </w:t>
      </w:r>
      <w:r>
        <w:t xml:space="preserve">void run(ApplicationArguments args) throws Exception;</w:t>
      </w:r>
    </w:p>
    <w:p>
      <w:pPr>
        <w:spacing w:after="400" w:line="400" w:lineRule="atLeast"/>
      </w:pPr>
      <w:r>
        <w:t>两者功能几乎相同，都允许你访问命令行参数。</w:t>
      </w:r>
      <w:r>
        <w:t>ApplicationRunner</w:t>
      </w:r>
      <w:r>
        <w:t>提供了更丰富的</w:t>
      </w:r>
      <w:r>
        <w:t>ApplicationArguments</w:t>
      </w:r>
      <w:r>
        <w:t>对象来解析参数，因此通常更受推荐。</w:t>
      </w:r>
    </w:p>
    <w:p>
      <w:pPr>
        <w:spacing w:after="400" w:line="400" w:lineRule="atLeast"/>
      </w:pPr>
      <w:r>
        <w:t>任何实现了这两个接口的Bean，其</w:t>
      </w:r>
      <w:r>
        <w:t>run</w:t>
      </w:r>
      <w:r>
        <w:t>方法都会在</w:t>
      </w:r>
      <w:r>
        <w:t>SpringApplication.run(...)</w:t>
      </w:r>
      <w:r>
        <w:t>完成应用上下文加载、所有单例Bean初始化完毕之后，但在应用开始接收外部请求之前被调用。如果有多个</w:t>
      </w:r>
      <w:r>
        <w:t>Runner</w:t>
      </w:r>
      <w:r>
        <w:t>，可以用</w:t>
      </w:r>
      <w:r>
        <w:t>@Order</w:t>
      </w:r>
      <w:r>
        <w:t>注解或实现</w:t>
      </w:r>
      <w:r>
        <w:t>Ordered</w:t>
      </w:r>
      <w:r>
        <w:t>接口来控制它们的执行顺序。</w:t>
      </w:r>
    </w:p>
    <w:p>
      <w:pPr>
        <w:spacing w:after="400" w:line="400" w:lineRule="atLeast"/>
      </w:pPr>
      <w:r>
        <w:t>ApplicationListener&lt;ContextRefreshedEvent&gt;</w:t>
      </w:r>
      <w:r>
        <w:t>是Spring框架原生的事件监听机制。</w:t>
      </w:r>
      <w:r>
        <w:t>ContextRefreshedEvent</w:t>
      </w:r>
      <w:r>
        <w:t>事件在</w:t>
      </w:r>
      <w:r>
        <w:t>ApplicationContext</w:t>
      </w:r>
      <w:r>
        <w:t>被初始化或刷新时发布。其效果与</w:t>
      </w:r>
      <w:r>
        <w:t>Runner</w:t>
      </w:r>
      <w:r>
        <w:t>类似，但</w:t>
      </w:r>
      <w:r>
        <w:t>Runner</w:t>
      </w:r>
      <w:r>
        <w:t xml:space="preserve">是Spring Boot提供的一种更专注于“应用启动后执行任务”的简化抽象。</w:t>
      </w:r>
    </w:p>
    <w:p>
      <w:pPr>
        <w:spacing w:after="400" w:line="400" w:lineRule="atLeast"/>
      </w:pPr>
      <w:r>
        <w:rPr>
          <w:b w:val="true"/>
          <w:sz w:val="24"/>
        </w:rPr>
        <w:t xml:space="preserve">2.4.2. 常见企业级应用场景</w:t>
      </w:r>
    </w:p>
    <w:p>
      <w:pPr>
        <w:spacing w:after="400" w:line="400" w:lineRule="atLeast"/>
      </w:pPr>
      <w:r>
        <w:rPr>
          <w:b w:val="true"/>
        </w:rPr>
        <w:t>场景一：应用启动后的健康自检</w:t>
      </w:r>
    </w:p>
    <w:p>
      <w:pPr>
        <w:spacing w:after="400" w:line="400" w:lineRule="atLeast"/>
      </w:pPr>
      <w:r>
        <w:t>在微服务环境中，一个服务启动成功不仅仅意味着进程起来了，更重要的是它能够正常工作。我们可以使用</w:t>
      </w:r>
      <w:r>
        <w:t>ApplicationRunner</w:t>
      </w:r>
      <w:r>
        <w:t>来进行一系列的启动后自检。</w:t>
      </w:r>
    </w:p>
    <w:p>
      <w:pPr>
        <w:spacing w:after="400" w:line="400" w:lineRule="atLeast"/>
      </w:pPr>
      <w:r>
        <w:rPr>
          <w:b w:val="true"/>
        </w:rPr>
        <w:t>实现：</w:t>
      </w:r>
    </w:p>
    <w:p>
      <w:r>
        <w:t xml:space="preserve">import org.springframework.boot.ApplicationArguments;
</w:t>
      </w:r>
    </w:p>
    <w:p>
      <w:r>
        <w:t xml:space="preserve">import org.springframework.boot.ApplicationRunner;
</w:t>
      </w:r>
    </w:p>
    <w:p>
      <w:r>
        <w:t xml:space="preserve">import org.springframework.context.ConfigurableApplicationContext;
</w:t>
      </w:r>
    </w:p>
    <w:p>
      <w:r>
        <w:t xml:space="preserve">import org.springframework.stereotype.Component;
</w:t>
      </w:r>
    </w:p>
    <w:p>
      <w:r>
        <w:t xml:space="preserve">import org.springframework.jdbc.core.JdbcTemplate;
</w:t>
      </w:r>
    </w:p>
    <w:p>
      <w:r>
        <w:t xml:space="preserve">import lombok.RequiredArgsConstructor;
</w:t>
      </w:r>
    </w:p>
    <w:p>
      <w:r>
        <w:t>
</w:t>
      </w:r>
    </w:p>
    <w:p>
      <w:r>
        <w:t>@Component
</w:t>
      </w:r>
    </w:p>
    <w:p>
      <w:r>
        <w:t>@RequiredArgsConstructor
</w:t>
      </w:r>
    </w:p>
    <w:p>
      <w:r>
        <w:t xml:space="preserve">public class ApplicationHealthChecker implements ApplicationRunner {
</w:t>
      </w:r>
    </w:p>
    <w:p>
      <w:r>
        <w:t>
</w:t>
      </w:r>
    </w:p>
    <w:p>
      <w:r>
        <w:t xml:space="preserve">    private final JdbcTemplate jdbcTemplate;
</w:t>
      </w:r>
    </w:p>
    <w:p>
      <w:r>
        <w:t xml:space="preserve">    private final MyExternalServiceClient myServiceClient;
</w:t>
      </w:r>
    </w:p>
    <w:p>
      <w:r>
        <w:t xml:space="preserve">    private final ConfigurableApplicationContext context;
</w:t>
      </w:r>
    </w:p>
    <w:p>
      <w:r>
        <w:t>
</w:t>
      </w:r>
    </w:p>
    <w:p>
      <w:r>
        <w:t xml:space="preserve">    @Override
</w:t>
      </w:r>
    </w:p>
    <w:p>
      <w:r>
        <w:t xml:space="preserve">    public void run(ApplicationArguments args) throws Exception {
</w:t>
      </w:r>
    </w:p>
    <w:p>
      <w:r>
        <w:t xml:space="preserve">        System.out.println("---- [ApplicationHealthChecker] Starting post-startup health checks... ----");
</w:t>
      </w:r>
    </w:p>
    <w:p>
      <w:r>
        <w:t xml:space="preserve">        boolean allChecksPassed = true;
</w:t>
      </w:r>
    </w:p>
    <w:p>
      <w:r>
        <w:t>
</w:t>
      </w:r>
    </w:p>
    <w:p>
      <w:r>
        <w:t xml:space="preserve">        try {
</w:t>
      </w:r>
    </w:p>
    <w:p>
      <w:r>
        <w:t xml:space="preserve">            // 1. 检查数据库连接
</w:t>
      </w:r>
    </w:p>
    <w:p>
      <w:r>
        <w:t xml:space="preserve">            jdbcTemplate.queryForObject("SELECT 1", Integer.class);
</w:t>
      </w:r>
    </w:p>
    <w:p>
      <w:r>
        <w:t xml:space="preserve">            System.out.println("[OK] Database connection is alive.");
</w:t>
      </w:r>
    </w:p>
    <w:p>
      <w:r>
        <w:t xml:space="preserve">        } catch (Exception e) {
</w:t>
      </w:r>
    </w:p>
    <w:p>
      <w:r>
        <w:t xml:space="preserve">            System.err.println("[FAIL] Database connection check failed: " + e.getMessage());
</w:t>
      </w:r>
    </w:p>
    <w:p>
      <w:r>
        <w:t xml:space="preserve">            allChecksPassed = false;
</w:t>
      </w:r>
    </w:p>
    <w:p>
      <w:r>
        <w:t xml:space="preserve">        }
</w:t>
      </w:r>
    </w:p>
    <w:p>
      <w:r>
        <w:t>
</w:t>
      </w:r>
    </w:p>
    <w:p>
      <w:r>
        <w:t xml:space="preserve">        try {
</w:t>
      </w:r>
    </w:p>
    <w:p>
      <w:r>
        <w:t xml:space="preserve">            // 2. 检查依赖的外部服务
</w:t>
      </w:r>
    </w:p>
    <w:p>
      <w:r>
        <w:t xml:space="preserve">            if (!myServiceClient.ping()) {
</w:t>
      </w:r>
    </w:p>
    <w:p>
      <w:r>
        <w:t xml:space="preserve">                throw new IllegalStateException("Ping to external service failed.");
</w:t>
      </w:r>
    </w:p>
    <w:p>
      <w:r>
        <w:t xml:space="preserve">            }
</w:t>
      </w:r>
    </w:p>
    <w:p>
      <w:r>
        <w:t xml:space="preserve">            System.out.println("[OK] External service is reachable.");
</w:t>
      </w:r>
    </w:p>
    <w:p>
      <w:r>
        <w:t xml:space="preserve">        } catch (Exception e) {
</w:t>
      </w:r>
    </w:p>
    <w:p>
      <w:r>
        <w:t xml:space="preserve">            System.err.println("[FAIL] External service check failed: " + e.getMessage());
</w:t>
      </w:r>
    </w:p>
    <w:p>
      <w:r>
        <w:t xml:space="preserve">            allChecksPassed = false;
</w:t>
      </w:r>
    </w:p>
    <w:p>
      <w:r>
        <w:t xml:space="preserve">        }
</w:t>
      </w:r>
    </w:p>
    <w:p>
      <w:r>
        <w:t>
</w:t>
      </w:r>
    </w:p>
    <w:p>
      <w:r>
        <w:t xml:space="preserve">        // 3. 如果任何检查失败，可以选择关闭应用
</w:t>
      </w:r>
    </w:p>
    <w:p>
      <w:r>
        <w:t xml:space="preserve">        if (!allChecksPassed) {
</w:t>
      </w:r>
    </w:p>
    <w:p>
      <w:r>
        <w:t xml:space="preserve">            System.err.println("!!!! Critical health checks failed. Shutting down application. !!!!");
</w:t>
      </w:r>
    </w:p>
    <w:p>
      <w:r>
        <w:t xml:space="preserve">            context.close(); // 优雅地关闭Spring应用
</w:t>
      </w:r>
    </w:p>
    <w:p>
      <w:r>
        <w:t xml:space="preserve">        } else {
</w:t>
      </w:r>
    </w:p>
    <w:p>
      <w:r>
        <w:t xml:space="preserve">            System.out.println("---- [ApplicationHealthChecker] All health checks passed. Application is ready. ----");
</w:t>
      </w:r>
    </w:p>
    <w:p>
      <w:r>
        <w:t xml:space="preserve">        }
</w:t>
      </w:r>
    </w:p>
    <w:p>
      <w:r>
        <w:t xml:space="preserve">    }
</w:t>
      </w:r>
    </w:p>
    <w:p>
      <w:r>
        <w:t>}
</w:t>
      </w:r>
    </w:p>
    <w:p>
      <w:pPr>
        <w:spacing w:after="400" w:line="400" w:lineRule="atLeast"/>
      </w:pPr>
      <w:r>
        <w:rPr>
          <w:b w:val="true"/>
        </w:rPr>
        <w:t>场景二：执行一次性数据迁移或初始化任务</w:t>
      </w:r>
    </w:p>
    <w:p>
      <w:pPr>
        <w:spacing w:after="400" w:line="400" w:lineRule="atLeast"/>
      </w:pPr>
      <w:r>
        <w:t>例如，应用首次启动时，需要初始化一些基础数据或执行数据库schema的变更。</w:t>
      </w:r>
    </w:p>
    <w:p>
      <w:pPr>
        <w:spacing w:after="400" w:line="400" w:lineRule="atLeast"/>
      </w:pPr>
      <w:r>
        <w:rPr>
          <w:b w:val="true"/>
        </w:rPr>
        <w:t>实现：</w:t>
      </w:r>
    </w:p>
    <w:p>
      <w:r>
        <w:t xml:space="preserve">import org.springframework.boot.ApplicationArguments;
</w:t>
      </w:r>
    </w:p>
    <w:p>
      <w:r>
        <w:t xml:space="preserve">import org.springframework.boot.ApplicationRunner;
</w:t>
      </w:r>
    </w:p>
    <w:p>
      <w:r>
        <w:t xml:space="preserve">import org.springframework.core.annotation.Order;
</w:t>
      </w:r>
    </w:p>
    <w:p>
      <w:r>
        <w:t xml:space="preserve">import org.springframework.stereotype.Component;
</w:t>
      </w:r>
    </w:p>
    <w:p>
      <w:r>
        <w:t>
</w:t>
      </w:r>
    </w:p>
    <w:p>
      <w:r>
        <w:t>@Component
</w:t>
      </w:r>
    </w:p>
    <w:p>
      <w:r>
        <w:t xml:space="preserve">@Order(1) // 确保在其他Runner之前执行
</w:t>
      </w:r>
    </w:p>
    <w:p>
      <w:r>
        <w:t xml:space="preserve">public class DatabaseMigrationRunner implements ApplicationRunner {
</w:t>
      </w:r>
    </w:p>
    <w:p>
      <w:r>
        <w:t xml:space="preserve">    
</w:t>
      </w:r>
    </w:p>
    <w:p>
      <w:r>
        <w:t xml:space="preserve">    // 注入Flyway或Liquibase实例，或自定义的迁移服务
</w:t>
      </w:r>
    </w:p>
    <w:p>
      <w:r>
        <w:t xml:space="preserve">    // @Autowired private Flyway flyway;
</w:t>
      </w:r>
    </w:p>
    <w:p>
      <w:r>
        <w:t>
</w:t>
      </w:r>
    </w:p>
    <w:p>
      <w:r>
        <w:t xml:space="preserve">    @Override
</w:t>
      </w:r>
    </w:p>
    <w:p>
      <w:r>
        <w:t xml:space="preserve">    public void run(ApplicationArguments args) throws Exception {
</w:t>
      </w:r>
    </w:p>
    <w:p>
      <w:r>
        <w:t xml:space="preserve">        System.out.println("---- [DatabaseMigrationRunner] Checking for database migrations... ----");
</w:t>
      </w:r>
    </w:p>
    <w:p>
      <w:r>
        <w:t xml:space="preserve">        // flyway.migrate();
</w:t>
      </w:r>
    </w:p>
    <w:p>
      <w:r>
        <w:t xml:space="preserve">        System.out.println("---- [DatabaseMigrationRunner] Database migration completed. ----");
</w:t>
      </w:r>
    </w:p>
    <w:p>
      <w:r>
        <w:t xml:space="preserve">    }
</w:t>
      </w:r>
    </w:p>
    <w:p>
      <w:r>
        <w:t>}
</w:t>
      </w:r>
    </w:p>
    <w:p>
      <w:pPr>
        <w:spacing w:after="400" w:line="400" w:lineRule="atLeast"/>
      </w:pPr>
      <w:r>
        <w:rPr>
          <w:b w:val="true"/>
          <w:sz w:val="24"/>
        </w:rPr>
        <w:t xml:space="preserve">2.4.3. 问题诊断应用</w:t>
      </w:r>
    </w:p>
    <w:p>
      <w:pPr>
        <w:numPr>
          <w:ilvl w:val="-1"/>
          <w:numId w:val="21"/>
        </w:numPr>
        <w:spacing w:after="400" w:line="400" w:lineRule="atLeast"/>
      </w:pPr>
      <w:r>
        <w:rPr>
          <w:b w:val="true"/>
        </w:rPr>
        <w:t>诊断问题：Bean的初始化顺序或条件化配置不符合预期</w:t>
      </w:r>
      <w:r>
        <w:t xml:space="preserve"> (Query: ...diagnose Bean initialization order or dependency injection error?)</w:t>
      </w:r>
    </w:p>
    <w:p>
      <w:pPr>
        <w:spacing w:after="400" w:line="400" w:lineRule="atLeast"/>
      </w:pPr>
      <w:r>
        <w:rPr>
          <w:b w:val="true"/>
        </w:rPr>
        <w:t>病症描述：</w:t>
      </w:r>
      <w:r>
        <w:t xml:space="preserve"> 你使用</w:t>
      </w:r>
      <w:r>
        <w:t>@Profile("prod")</w:t>
      </w:r>
      <w:r>
        <w:t>注解了一个Bean，但在</w:t>
      </w:r>
      <w:r>
        <w:t>dev</w:t>
      </w:r>
      <w:r>
        <w:t>环境下启动时，另一个依赖此Bean的组件因找不到依赖而失败。或者，你期望某个</w:t>
      </w:r>
      <w:r>
        <w:t>@ConditionalOnProperty</w:t>
      </w:r>
      <w:r>
        <w:t>的Bean被创建，但它没有。</w:t>
      </w:r>
    </w:p>
    <w:p>
      <w:pPr>
        <w:spacing w:after="400" w:line="400" w:lineRule="atLeast"/>
      </w:pPr>
      <w:r>
        <w:rPr>
          <w:b w:val="true"/>
        </w:rPr>
        <w:t>诊断思路：</w:t>
      </w:r>
      <w:r>
        <w:t xml:space="preserve"> </w:t>
      </w:r>
      <w:r>
        <w:t>ApplicationRunner</w:t>
      </w:r>
      <w:r>
        <w:t>执行时，所有的Bean都已注册到</w:t>
      </w:r>
      <w:r>
        <w:t>ApplicationContext</w:t>
      </w:r>
      <w:r>
        <w:t>中。因此，它是一个完美的“事后审查”场所，可以编程方式检查容器的最终状态。</w:t>
      </w:r>
    </w:p>
    <w:p>
      <w:pPr>
        <w:spacing w:after="400" w:line="400" w:lineRule="atLeast"/>
      </w:pPr>
      <w:r>
        <w:rPr>
          <w:b w:val="true"/>
        </w:rPr>
        <w:t>诊断步骤：</w:t>
      </w:r>
    </w:p>
    <w:p>
      <w:pPr>
        <w:numPr>
          <w:ilvl w:val="0"/>
          <w:numId w:val="14"/>
        </w:numPr>
        <w:spacing w:after="400" w:line="400" w:lineRule="atLeast"/>
      </w:pPr>
      <w:r>
        <w:rPr>
          <w:b w:val="true"/>
        </w:rPr>
        <w:t>创建一个诊断</w:t>
      </w:r>
      <w:r>
        <w:t>Runner</w:t>
      </w:r>
      <w:r>
        <w:rPr>
          <w:b w:val="true"/>
        </w:rPr>
        <w:t>：</w:t>
      </w:r>
    </w:p>
    <w:p>
      <w:r>
        <w:t xml:space="preserve">import org.springframework.boot.ApplicationArguments;
</w:t>
      </w:r>
    </w:p>
    <w:p>
      <w:r>
        <w:t xml:space="preserve">import org.springframework.boot.ApplicationRunner;
</w:t>
      </w:r>
    </w:p>
    <w:p>
      <w:r>
        <w:t xml:space="preserve">import org.springframework.context.ApplicationContext;
</w:t>
      </w:r>
    </w:p>
    <w:p>
      <w:r>
        <w:t xml:space="preserve">import org.springframework.stereotype.Component;
</w:t>
      </w:r>
    </w:p>
    <w:p>
      <w:r>
        <w:t xml:space="preserve">import org.springframework.beans.factory.NoSuchBeanDefinitionException;
</w:t>
      </w:r>
    </w:p>
    <w:p>
      <w:r>
        <w:t xml:space="preserve">import lombok.RequiredArgsConstructor;
</w:t>
      </w:r>
    </w:p>
    <w:p>
      <w:r>
        <w:t xml:space="preserve">import java.util.Arrays;
</w:t>
      </w:r>
    </w:p>
    <w:p>
      <w:r>
        <w:t>
</w:t>
      </w:r>
    </w:p>
    <w:p>
      <w:r>
        <w:t>@Component
</w:t>
      </w:r>
    </w:p>
    <w:p>
      <w:r>
        <w:t xml:space="preserve">@Order(Integer.MAX_VALUE) // 让它在所有业务Runner之后运行
</w:t>
      </w:r>
    </w:p>
    <w:p>
      <w:r>
        <w:t>@RequiredArgsConstructor
</w:t>
      </w:r>
    </w:p>
    <w:p>
      <w:r>
        <w:t xml:space="preserve">public class BeanStateDiagnosticRunner implements ApplicationRunner {
</w:t>
      </w:r>
    </w:p>
    <w:p>
      <w:r>
        <w:t>
</w:t>
      </w:r>
    </w:p>
    <w:p>
      <w:r>
        <w:t xml:space="preserve">    private final ApplicationContext context;
</w:t>
      </w:r>
    </w:p>
    <w:p>
      <w:r>
        <w:t>
</w:t>
      </w:r>
    </w:p>
    <w:p>
      <w:r>
        <w:t xml:space="preserve">    @Override
</w:t>
      </w:r>
    </w:p>
    <w:p>
      <w:r>
        <w:t xml:space="preserve">    public void run(ApplicationArguments args) throws Exception {
</w:t>
      </w:r>
    </w:p>
    <w:p>
      <w:r>
        <w:t xml:space="preserve">        System.out.println("\n\n======== Bean State Diagnostics ========");
</w:t>
      </w:r>
    </w:p>
    <w:p>
      <w:r>
        <w:t>
</w:t>
      </w:r>
    </w:p>
    <w:p>
      <w:r>
        <w:t xml:space="preserve">        // 检查激活的Profile
</w:t>
      </w:r>
    </w:p>
    <w:p>
      <w:r>
        <w:t xml:space="preserve">        String[] activeProfiles = context.getEnvironment().getActiveProfiles();
</w:t>
      </w:r>
    </w:p>
    <w:p>
      <w:r>
        <w:t xml:space="preserve">        System.out.println("Active Profiles: " + Arrays.toString(activeProfiles));
</w:t>
      </w:r>
    </w:p>
    <w:p>
      <w:r>
        <w:t>
</w:t>
      </w:r>
    </w:p>
    <w:p>
      <w:r>
        <w:t xml:space="preserve">        // 检查特定的Bean是否存在
</w:t>
      </w:r>
    </w:p>
    <w:p>
      <w:r>
        <w:t xml:space="preserve">        String beanToCheck = "myConditionalBean";
</w:t>
      </w:r>
    </w:p>
    <w:p>
      <w:r>
        <w:t xml:space="preserve">        try {
</w:t>
      </w:r>
    </w:p>
    <w:p>
      <w:r>
        <w:t xml:space="preserve">            Object bean = context.getBean(beanToCheck);
</w:t>
      </w:r>
    </w:p>
    <w:p>
      <w:r>
        <w:t xml:space="preserve">            System.out.printf("✅ Bean '%s' of type [%s] was found in the context.%n",
</w:t>
      </w:r>
    </w:p>
    <w:p>
      <w:r>
        <w:t xml:space="preserve">                    beanToCheck, bean.getClass().getName());
</w:t>
      </w:r>
    </w:p>
    <w:p>
      <w:r>
        <w:t xml:space="preserve">        } catch (NoSuchBeanDefinitionException e) {
</w:t>
      </w:r>
    </w:p>
    <w:p>
      <w:r>
        <w:t xml:space="preserve">            System.out.printf("❌ Bean '%s' was NOT found. Check your @Conditional annotations or component scan paths.%n",
</w:t>
      </w:r>
    </w:p>
    <w:p>
      <w:r>
        <w:t xml:space="preserve">                    beanToCheck);
</w:t>
      </w:r>
    </w:p>
    <w:p>
      <w:r>
        <w:t xml:space="preserve">        }
</w:t>
      </w:r>
    </w:p>
    <w:p>
      <w:r>
        <w:t>
</w:t>
      </w:r>
    </w:p>
    <w:p>
      <w:r>
        <w:t xml:space="preserve">        // 打印所有Bean的名称
</w:t>
      </w:r>
    </w:p>
    <w:p>
      <w:r>
        <w:t xml:space="preserve">        // System.out.println("All bean definition names: " + Arrays.toString(context.getBeanDefinitionNames()));
</w:t>
      </w:r>
    </w:p>
    <w:p>
      <w:r>
        <w:t>
</w:t>
      </w:r>
    </w:p>
    <w:p>
      <w:r>
        <w:t xml:space="preserve">        System.out.println("========================================\n");
</w:t>
      </w:r>
    </w:p>
    <w:p>
      <w:r>
        <w:t xml:space="preserve">    }
</w:t>
      </w:r>
    </w:p>
    <w:p>
      <w:r>
        <w:t>}
</w:t>
      </w:r>
    </w:p>
    <w:p>
      <w:pPr>
        <w:numPr>
          <w:ilvl w:val="0"/>
          <w:numId w:val="14"/>
        </w:numPr>
        <w:spacing w:after="400" w:line="400" w:lineRule="atLeast"/>
      </w:pPr>
      <w:r>
        <w:rPr>
          <w:b w:val="true"/>
        </w:rPr>
        <w:t>运行并分析输出：</w:t>
      </w:r>
      <w:r>
        <w:t xml:space="preserve"> 运行应用，查看</w:t>
      </w:r>
      <w:r>
        <w:t>BeanStateDiagnosticRunner</w:t>
      </w:r>
      <w:r>
        <w:t>的输出。</w:t>
      </w:r>
    </w:p>
    <w:p>
      <w:pPr>
        <w:numPr>
          <w:ilvl w:val="0"/>
          <w:numId w:val="17"/>
        </w:numPr>
        <w:spacing w:after="400" w:line="400" w:lineRule="atLeast"/>
      </w:pPr>
      <w:r>
        <w:t>如果</w:t>
      </w:r>
      <w:r>
        <w:t xml:space="preserve">Active Profiles</w:t>
      </w:r>
      <w:r>
        <w:t>不包含你预期的profile，那么</w:t>
      </w:r>
      <w:r>
        <w:t>@Profile</w:t>
      </w:r>
      <w:r>
        <w:t>注解的Bean自然不会被创建。</w:t>
      </w:r>
    </w:p>
    <w:p>
      <w:pPr>
        <w:numPr>
          <w:ilvl w:val="0"/>
          <w:numId w:val="17"/>
        </w:numPr>
        <w:spacing w:after="400" w:line="400" w:lineRule="atLeast"/>
      </w:pPr>
      <w:r>
        <w:t>如果</w:t>
      </w:r>
      <w:r>
        <w:t>myConditionalBean</w:t>
      </w:r>
      <w:r>
        <w:t>未找到，它会明确告诉你。这时你就应该去检查</w:t>
      </w:r>
      <w:r>
        <w:t>MyConditionalBean</w:t>
      </w:r>
      <w:r>
        <w:t>类上的</w:t>
      </w:r>
      <w:r>
        <w:t>@Conditional...</w:t>
      </w:r>
      <w:r>
        <w:t>注解，以及相关的配置属性（如</w:t>
      </w:r>
      <w:r>
        <w:t>application.properties</w:t>
      </w:r>
      <w:r>
        <w:t>中的值）是否满足条件。</w:t>
      </w:r>
    </w:p>
    <w:p>
      <w:pPr>
        <w:spacing w:after="400" w:line="400" w:lineRule="atLeast"/>
      </w:pPr>
      <w:r>
        <w:t>这个方法将“为什么我的Bean不见了”这类模糊的问题，转化为了一个可以被程序验证的确定性检查。</w:t>
      </w:r>
    </w:p>
    <w:p>
      <w:pPr>
        <w:spacing w:after="400" w:line="400" w:lineRule="atLeast"/>
      </w:pPr>
      <w:r>
        <w:rPr>
          <w:b w:val="true"/>
          <w:sz w:val="26"/>
        </w:rPr>
        <w:t xml:space="preserve">2.5. </w:t>
      </w:r>
      <w:r>
        <w:rPr>
          <w:b/>
          <w:sz w:val="26"/>
        </w:rPr>
        <w:t>BeanFactoryPostProcessor</w:t>
      </w:r>
      <w:r>
        <w:rPr>
          <w:b w:val="true"/>
          <w:sz w:val="26"/>
        </w:rPr>
        <w:t>：容器级的“元数据修改器”</w:t>
      </w:r>
    </w:p>
    <w:p>
      <w:pPr>
        <w:spacing w:after="400" w:line="400" w:lineRule="atLeast"/>
      </w:pPr>
      <w:r>
        <w:t>这是另一个极其强大的扩展点，但与</w:t>
      </w:r>
      <w:r>
        <w:t>BeanPostProcessor</w:t>
      </w:r>
      <w:r>
        <w:t>有着本质的区别。</w:t>
      </w:r>
      <w:r>
        <w:t>BeanFactoryPostProcessor</w:t>
      </w:r>
      <w:r>
        <w:t>在Spring容器加载了所有Bean的</w:t>
      </w:r>
      <w:r>
        <w:rPr>
          <w:b w:val="true"/>
        </w:rPr>
        <w:t>定义（BeanDefinition）之后，但在实例化任何Bean之前</w:t>
      </w:r>
      <w:r>
        <w:t xml:space="preserve">执行 [[25]]。它操作的对象是Bean的“图纸”（</w:t>
      </w:r>
      <w:r>
        <w:t>BeanDefinition</w:t>
      </w:r>
      <w:r>
        <w:t>），而不是Bean的实例。</w:t>
      </w:r>
    </w:p>
    <w:p>
      <w:pPr>
        <w:spacing w:after="400" w:line="400" w:lineRule="atLeast"/>
      </w:pPr>
      <w:r>
        <w:rPr>
          <w:b w:val="true"/>
          <w:sz w:val="24"/>
        </w:rPr>
        <w:t xml:space="preserve">2.5.1. 接口定义与执行时机</w:t>
      </w:r>
    </w:p>
    <w:p>
      <w:r>
        <w:t xml:space="preserve">public interface BeanFactoryPostProcessor {
</w:t>
      </w:r>
    </w:p>
    <w:p>
      <w:r>
        <w:t xml:space="preserve">    void postProcessBeanFactory(ConfigurableListableBeanFactory beanFactory) throws BeansException;
</w:t>
      </w:r>
    </w:p>
    <w:p>
      <w:r>
        <w:t>}
</w:t>
      </w:r>
    </w:p>
    <w:p>
      <w:pPr>
        <w:spacing w:after="400" w:line="400" w:lineRule="atLeast"/>
      </w:pPr>
      <w:r>
        <w:t>它的核心方法</w:t>
      </w:r>
      <w:r>
        <w:t>postProcessBeanFactory</w:t>
      </w:r>
      <w:r>
        <w:t>接收一个</w:t>
      </w:r>
      <w:r>
        <w:t>ConfigurableListableBeanFactory</w:t>
      </w:r>
      <w:r>
        <w:t>作为参数，通过这个</w:t>
      </w:r>
      <w:r>
        <w:t>beanFactory</w:t>
      </w:r>
      <w:r>
        <w:t>，你可以：</w:t>
      </w:r>
    </w:p>
    <w:p>
      <w:pPr>
        <w:numPr>
          <w:ilvl w:val="-1"/>
          <w:numId w:val="11"/>
        </w:numPr>
        <w:spacing w:after="400" w:line="400" w:lineRule="atLeast"/>
      </w:pPr>
      <w:r>
        <w:t>获取、修改任何</w:t>
      </w:r>
      <w:r>
        <w:t>BeanDefinition</w:t>
      </w:r>
      <w:r>
        <w:t>的属性（如作用域</w:t>
      </w:r>
      <w:r>
        <w:t>scope</w:t>
      </w:r>
      <w:r>
        <w:t>、是否懒加载</w:t>
      </w:r>
      <w:r>
        <w:t>lazy-init</w:t>
      </w:r>
      <w:r>
        <w:t>、构造函数参数等）。</w:t>
      </w:r>
    </w:p>
    <w:p>
      <w:pPr>
        <w:numPr>
          <w:ilvl w:val="-1"/>
          <w:numId w:val="11"/>
        </w:numPr>
        <w:spacing w:after="400" w:line="400" w:lineRule="atLeast"/>
      </w:pPr>
      <w:r>
        <w:t>动态地注册新的</w:t>
      </w:r>
      <w:r>
        <w:t>BeanDefinition</w:t>
      </w:r>
      <w:r>
        <w:t>。</w:t>
      </w:r>
    </w:p>
    <w:p>
      <w:pPr>
        <w:numPr>
          <w:ilvl w:val="-1"/>
          <w:numId w:val="11"/>
        </w:numPr>
        <w:spacing w:after="400" w:line="400" w:lineRule="atLeast"/>
      </w:pPr>
      <w:r>
        <w:t>移除已有的</w:t>
      </w:r>
      <w:r>
        <w:t>BeanDefinition</w:t>
      </w:r>
      <w:r>
        <w:t>。</w:t>
      </w:r>
    </w:p>
    <w:p>
      <w:pPr>
        <w:spacing w:after="400" w:line="400" w:lineRule="atLeast"/>
      </w:pPr>
      <w:r>
        <w:rPr>
          <w:b w:val="true"/>
          <w:sz w:val="24"/>
        </w:rPr>
        <w:t xml:space="preserve">2.5.2. 常见企业级应用场景</w:t>
      </w:r>
    </w:p>
    <w:p>
      <w:pPr>
        <w:spacing w:after="400" w:line="400" w:lineRule="atLeast"/>
      </w:pPr>
      <w:r>
        <w:rPr>
          <w:b w:val="true"/>
        </w:rPr>
        <w:t>场景一：占位符替换（Spring的内置实现）</w:t>
      </w:r>
    </w:p>
    <w:p>
      <w:pPr>
        <w:spacing w:after="400" w:line="400" w:lineRule="atLeast"/>
      </w:pPr>
      <w:r>
        <w:t>最经典、最广为人知的</w:t>
      </w:r>
      <w:r>
        <w:t>BeanFactoryPostProcessor</w:t>
      </w:r>
      <w:r>
        <w:t>实现就是</w:t>
      </w:r>
      <w:r>
        <w:t>PropertySourcesPlaceholderConfigurer</w:t>
      </w:r>
      <w:r>
        <w:t>。当你在配置中使用</w:t>
      </w:r>
      <w:r>
        <w:t>${...}</w:t>
      </w:r>
      <w:r>
        <w:t>占位符时，正是这个后置处理器负责从环境（Environment）中查找对应的属性值，并替换掉</w:t>
      </w:r>
      <w:r>
        <w:t>BeanDefinition</w:t>
      </w:r>
      <w:r>
        <w:t>中的占位符。</w:t>
      </w:r>
    </w:p>
    <w:p>
      <w:pPr>
        <w:spacing w:after="400" w:line="400" w:lineRule="atLeast"/>
      </w:pPr>
      <w:r>
        <w:rPr>
          <w:b w:val="true"/>
        </w:rPr>
        <w:t>工作原理（简化版）：</w:t>
      </w:r>
    </w:p>
    <w:p>
      <w:pPr>
        <w:numPr>
          <w:ilvl w:val="0"/>
          <w:numId w:val="10"/>
        </w:numPr>
        <w:spacing w:after="400" w:line="400" w:lineRule="atLeast"/>
      </w:pPr>
      <w:r>
        <w:t>Spring容器加载完所有</w:t>
      </w:r>
      <w:r>
        <w:t>BeanDefinition</w:t>
      </w:r>
      <w:r>
        <w:t>。</w:t>
      </w:r>
    </w:p>
    <w:p>
      <w:pPr>
        <w:numPr>
          <w:ilvl w:val="0"/>
          <w:numId w:val="10"/>
        </w:numPr>
        <w:spacing w:after="400" w:line="400" w:lineRule="atLeast"/>
      </w:pPr>
      <w:r>
        <w:t>PropertySourcesPlaceholderConfigurer</w:t>
      </w:r>
      <w:r>
        <w:t>的</w:t>
      </w:r>
      <w:r>
        <w:t>postProcessBeanFactory</w:t>
      </w:r>
      <w:r>
        <w:t>方法被调用。</w:t>
      </w:r>
    </w:p>
    <w:p>
      <w:pPr>
        <w:numPr>
          <w:ilvl w:val="0"/>
          <w:numId w:val="10"/>
        </w:numPr>
        <w:spacing w:after="400" w:line="400" w:lineRule="atLeast"/>
      </w:pPr>
      <w:r>
        <w:t>它遍历所有的</w:t>
      </w:r>
      <w:r>
        <w:t>BeanDefinition</w:t>
      </w:r>
      <w:r>
        <w:t>，检查其中的属性值、构造函数参数值等。</w:t>
      </w:r>
    </w:p>
    <w:p>
      <w:pPr>
        <w:numPr>
          <w:ilvl w:val="0"/>
          <w:numId w:val="10"/>
        </w:numPr>
        <w:spacing w:after="400" w:line="400" w:lineRule="atLeast"/>
      </w:pPr>
      <w:r>
        <w:t>如果发现形如</w:t>
      </w:r>
      <w:r>
        <w:t>${app.name}</w:t>
      </w:r>
      <w:r>
        <w:t>的字符串，它会查询</w:t>
      </w:r>
      <w:r>
        <w:t>Environment</w:t>
      </w:r>
      <w:r>
        <w:t>（其中聚合了</w:t>
      </w:r>
      <w:r>
        <w:t>application.properties</w:t>
      </w:r>
      <w:r>
        <w:t>、系统属性、环境变量等）来解析这个占位符。</w:t>
      </w:r>
    </w:p>
    <w:p>
      <w:pPr>
        <w:numPr>
          <w:ilvl w:val="0"/>
          <w:numId w:val="10"/>
        </w:numPr>
        <w:spacing w:after="400" w:line="400" w:lineRule="atLeast"/>
      </w:pPr>
      <w:r>
        <w:t>用解析出的值（如</w:t>
      </w:r>
      <w:r>
        <w:t>"MyAwesomeApp"</w:t>
      </w:r>
      <w:r>
        <w:t>）更新</w:t>
      </w:r>
      <w:r>
        <w:t>BeanDefinition</w:t>
      </w:r>
      <w:r>
        <w:t>。</w:t>
      </w:r>
    </w:p>
    <w:p>
      <w:pPr>
        <w:numPr>
          <w:ilvl w:val="0"/>
          <w:numId w:val="10"/>
        </w:numPr>
        <w:spacing w:after="400" w:line="400" w:lineRule="atLeast"/>
      </w:pPr>
      <w:r>
        <w:t>后续当Bean被实例化时，它看到的已经是被替换后的最终值。</w:t>
      </w:r>
    </w:p>
    <w:p>
      <w:pPr>
        <w:spacing w:after="400" w:line="400" w:lineRule="atLeast"/>
      </w:pPr>
      <w:r>
        <w:rPr>
          <w:b w:val="true"/>
        </w:rPr>
        <w:t>场景二：动态修改Bean的作用域</w:t>
      </w:r>
    </w:p>
    <w:p>
      <w:pPr>
        <w:spacing w:after="400" w:line="400" w:lineRule="atLeast"/>
      </w:pPr>
      <w:r>
        <w:t>假设在测试环境中，我们希望所有标记为</w:t>
      </w:r>
      <w:r>
        <w:t>@SessionScope</w:t>
      </w:r>
      <w:r>
        <w:t>的Bean都表现为</w:t>
      </w:r>
      <w:r>
        <w:t>singleton</w:t>
      </w:r>
      <w:r>
        <w:t xml:space="preserve">，以简化测试，避免处理HTTP Session。我们可以编写一个</w:t>
      </w:r>
      <w:r>
        <w:t>BeanFactoryPostProcessor</w:t>
      </w:r>
      <w:r>
        <w:t>来实现这一点。</w:t>
      </w:r>
    </w:p>
    <w:p>
      <w:pPr>
        <w:spacing w:after="400" w:line="400" w:lineRule="atLeast"/>
      </w:pPr>
      <w:r>
        <w:rPr>
          <w:b w:val="true"/>
        </w:rPr>
        <w:t>实现：</w:t>
      </w:r>
    </w:p>
    <w:p>
      <w:r>
        <w:t xml:space="preserve">import org.springframework.beans.BeansException;
</w:t>
      </w:r>
    </w:p>
    <w:p>
      <w:r>
        <w:t xml:space="preserve">import org.springframework.beans.factory.config.BeanDefinition;
</w:t>
      </w:r>
    </w:p>
    <w:p>
      <w:r>
        <w:t xml:space="preserve">import org.springframework.beans.factory.config.BeanFactoryPostProcessor;
</w:t>
      </w:r>
    </w:p>
    <w:p>
      <w:r>
        <w:t xml:space="preserve">import org.springframework.beans.factory.config.ConfigurableListableBeanFactory;
</w:t>
      </w:r>
    </w:p>
    <w:p>
      <w:r>
        <w:t xml:space="preserve">import org.springframework.stereotype.Component;
</w:t>
      </w:r>
    </w:p>
    <w:p>
      <w:r>
        <w:t>
</w:t>
      </w:r>
    </w:p>
    <w:p>
      <w:r>
        <w:t>@Component
</w:t>
      </w:r>
    </w:p>
    <w:p>
      <w:r>
        <w:t xml:space="preserve">public class ScopeSwappingBeanFactoryPostProcessor implements BeanFactoryPostProcessor {
</w:t>
      </w:r>
    </w:p>
    <w:p>
      <w:r>
        <w:t>
</w:t>
      </w:r>
    </w:p>
    <w:p>
      <w:r>
        <w:t xml:space="preserve">    @Override
</w:t>
      </w:r>
    </w:p>
    <w:p>
      <w:r>
        <w:t xml:space="preserve">    public void postProcessBeanFactory(ConfigurableListableBeanFactory beanFactory) throws BeansException {
</w:t>
      </w:r>
    </w:p>
    <w:p>
      <w:r>
        <w:t xml:space="preserve">        // 检查当前环境是否为 "test"
</w:t>
      </w:r>
    </w:p>
    <w:p>
      <w:r>
        <w:t xml:space="preserve">        String[] activeProfiles = beanFactory.getBean(org.springframework.core.env.Environment.class).getActiveProfiles();
</w:t>
      </w:r>
    </w:p>
    <w:p>
      <w:r>
        <w:t xml:space="preserve">        boolean isTestProfile = Arrays.asList(activeProfiles).contains("test");
</w:t>
      </w:r>
    </w:p>
    <w:p>
      <w:r>
        <w:t>
</w:t>
      </w:r>
    </w:p>
    <w:p>
      <w:r>
        <w:t xml:space="preserve">        if (isTestProfile) {
</w:t>
      </w:r>
    </w:p>
    <w:p>
      <w:r>
        <w:t xml:space="preserve">            System.out.println("---- [ScopeSwapper] Test profile active. Swapping session-scoped beans to singleton. ----");
</w:t>
      </w:r>
    </w:p>
    <w:p>
      <w:r>
        <w:t xml:space="preserve">            for (String beanName : beanFactory.getBeanDefinitionNames()) {
</w:t>
      </w:r>
    </w:p>
    <w:p>
      <w:r>
        <w:t xml:space="preserve">                BeanDefinition definition = beanFactory.getBeanDefinition(beanName);
</w:t>
      </w:r>
    </w:p>
    <w:p>
      <w:r>
        <w:t xml:space="preserve">                // "session" 是 @SessionScope 注解对应的作用域名称
</w:t>
      </w:r>
    </w:p>
    <w:p>
      <w:r>
        <w:t xml:space="preserve">                if ("session".equals(definition.getScope())) {
</w:t>
      </w:r>
    </w:p>
    <w:p>
      <w:r>
        <w:t xml:space="preserve">                    System.out.printf("Swapping scope of bean '%s' from 'session' to 'singleton'.%n", beanName);
</w:t>
      </w:r>
    </w:p>
    <w:p>
      <w:r>
        <w:t xml:space="preserve">                    definition.setScope(BeanDefinition.SCOPE_SINGLETON);
</w:t>
      </w:r>
    </w:p>
    <w:p>
      <w:r>
        <w:t xml:space="preserve">                }
</w:t>
      </w:r>
    </w:p>
    <w:p>
      <w:r>
        <w:t xml:space="preserve">            }
</w:t>
      </w:r>
    </w:p>
    <w:p>
      <w:r>
        <w:t xml:space="preserve">        }
</w:t>
      </w:r>
    </w:p>
    <w:p>
      <w:r>
        <w:t xml:space="preserve">    }
</w:t>
      </w:r>
    </w:p>
    <w:p>
      <w:r>
        <w:t>}
</w:t>
      </w:r>
    </w:p>
    <w:p>
      <w:pPr>
        <w:spacing w:after="400" w:line="400" w:lineRule="atLeast"/>
      </w:pPr>
      <w:r>
        <w:t>当Spring应用以</w:t>
      </w:r>
      <w:r>
        <w:t>test</w:t>
      </w:r>
      <w:r>
        <w:t xml:space="preserve"> profile启动时，这个后置处理器会自动将所有</w:t>
      </w:r>
      <w:r>
        <w:t>session</w:t>
      </w:r>
      <w:r>
        <w:t>作用域的Bean定义修改为</w:t>
      </w:r>
      <w:r>
        <w:t>singleton</w:t>
      </w:r>
      <w:r>
        <w:t>，而无需修改任何业务代码。</w:t>
      </w:r>
    </w:p>
    <w:p>
      <w:pPr>
        <w:spacing w:after="400" w:line="400" w:lineRule="atLeast"/>
      </w:pPr>
      <w:r>
        <w:rPr>
          <w:b w:val="true"/>
          <w:sz w:val="24"/>
        </w:rPr>
        <w:t xml:space="preserve">2.5.3. 问题诊断应用</w:t>
      </w:r>
    </w:p>
    <w:p>
      <w:pPr>
        <w:numPr>
          <w:ilvl w:val="-1"/>
          <w:numId w:val="3"/>
        </w:numPr>
        <w:spacing w:after="400" w:line="400" w:lineRule="atLeast"/>
      </w:pPr>
      <w:r>
        <w:rPr>
          <w:b w:val="true"/>
        </w:rPr>
        <w:t>诊断问题：配置占位符</w:t>
      </w:r>
      <w:r>
        <w:t>${...}</w:t>
      </w:r>
      <w:r>
        <w:rPr>
          <w:b w:val="true"/>
        </w:rPr>
        <w:t>未被解析</w:t>
      </w:r>
    </w:p>
    <w:p>
      <w:pPr>
        <w:spacing w:after="400" w:line="400" w:lineRule="atLeast"/>
      </w:pPr>
      <w:r>
        <w:rPr>
          <w:b w:val="true"/>
        </w:rPr>
        <w:t>病症描述：</w:t>
      </w:r>
      <w:r>
        <w:t xml:space="preserve"> 某个Bean的属性值本应是</w:t>
      </w:r>
      <w:r>
        <w:t>http://myserver:8080</w:t>
      </w:r>
      <w:r>
        <w:t>，结果却是字面量</w:t>
      </w:r>
      <w:r>
        <w:t>${server.url}</w:t>
      </w:r>
      <w:r>
        <w:t>。</w:t>
      </w:r>
    </w:p>
    <w:p>
      <w:pPr>
        <w:spacing w:after="400" w:line="400" w:lineRule="atLeast"/>
      </w:pPr>
      <w:r>
        <w:rPr>
          <w:b w:val="true"/>
        </w:rPr>
        <w:t>诊断思路：</w:t>
      </w:r>
      <w:r>
        <w:t xml:space="preserve"> 这意味着</w:t>
      </w:r>
      <w:r>
        <w:t>PropertySourcesPlaceholderConfigurer</w:t>
      </w:r>
      <w:r>
        <w:t>没有正确工作。</w:t>
      </w:r>
    </w:p>
    <w:p>
      <w:pPr>
        <w:spacing w:after="400" w:line="400" w:lineRule="atLeast"/>
      </w:pPr>
      <w:r>
        <w:rPr>
          <w:b w:val="true"/>
        </w:rPr>
        <w:t>诊断步骤：</w:t>
      </w:r>
    </w:p>
    <w:p>
      <w:pPr>
        <w:numPr>
          <w:ilvl w:val="0"/>
          <w:numId w:val="7"/>
        </w:numPr>
        <w:spacing w:after="400" w:line="400" w:lineRule="atLeast"/>
      </w:pPr>
      <w:r>
        <w:rPr>
          <w:b w:val="true"/>
        </w:rPr>
        <w:t>确认</w:t>
      </w:r>
      <w:r>
        <w:t>BeanFactoryPostProcessor</w:t>
      </w:r>
      <w:r>
        <w:rPr>
          <w:b w:val="true"/>
        </w:rPr>
        <w:t>的注册：</w:t>
      </w:r>
      <w:r>
        <w:t xml:space="preserve"> Spring Boot会自动注册</w:t>
      </w:r>
      <w:r>
        <w:t>PropertySourcesPlaceholderConfigurer</w:t>
      </w:r>
      <w:r>
        <w:t>。但在非Boot的Spring项目中，需要手动声明。确认它是否被注册。</w:t>
      </w:r>
    </w:p>
    <w:p>
      <w:pPr>
        <w:numPr>
          <w:ilvl w:val="0"/>
          <w:numId w:val="7"/>
        </w:numPr>
        <w:spacing w:after="400" w:line="400" w:lineRule="atLeast"/>
      </w:pPr>
      <w:r>
        <w:rPr>
          <w:b w:val="true"/>
        </w:rPr>
        <w:t>检查属性源：</w:t>
      </w:r>
      <w:r>
        <w:t xml:space="preserve"> 在一个</w:t>
      </w:r>
      <w:r>
        <w:t>@Component</w:t>
      </w:r>
      <w:r>
        <w:t>中注入</w:t>
      </w:r>
      <w:r>
        <w:t>Environment</w:t>
      </w:r>
      <w:r>
        <w:t>对象，然后在一个</w:t>
      </w:r>
      <w:r>
        <w:t>@PostConstruct</w:t>
      </w:r>
      <w:r>
        <w:t>方法中打断点，检查</w:t>
      </w:r>
      <w:r>
        <w:t>environment.getProperty("server.url")</w:t>
      </w:r>
      <w:r>
        <w:t>是否能返回正确的值。如果返回</w:t>
      </w:r>
      <w:r>
        <w:t>null</w:t>
      </w:r>
      <w:r>
        <w:t>，说明问题不在占位符替换，而在于属性文件（如</w:t>
      </w:r>
      <w:r>
        <w:t>application.properties</w:t>
      </w:r>
      <w:r>
        <w:t>）没有被加载，或者里面根本没有这个key。</w:t>
      </w:r>
    </w:p>
    <w:p>
      <w:pPr>
        <w:numPr>
          <w:ilvl w:val="0"/>
          <w:numId w:val="7"/>
        </w:numPr>
        <w:spacing w:after="400" w:line="400" w:lineRule="atLeast"/>
      </w:pPr>
      <w:r>
        <w:rPr>
          <w:b w:val="true"/>
        </w:rPr>
        <w:t>检查自定义</w:t>
      </w:r>
      <w:r>
        <w:t>BeanFactoryPostProcessor</w:t>
      </w:r>
      <w:r>
        <w:rPr>
          <w:b w:val="true"/>
        </w:rPr>
        <w:t>的顺序：</w:t>
      </w:r>
      <w:r>
        <w:t xml:space="preserve"> 如果你有自定义的</w:t>
      </w:r>
      <w:r>
        <w:t>BeanFactoryPostProcessor</w:t>
      </w:r>
      <w:r>
        <w:t>，它是否过早地读取了</w:t>
      </w:r>
      <w:r>
        <w:t>BeanDefinition</w:t>
      </w:r>
      <w:r>
        <w:t>的属性，那时占位符还没来得及被替换？确保自定义的处理器在</w:t>
      </w:r>
      <w:r>
        <w:t>PropertySourcesPlaceholderConfigurer</w:t>
      </w:r>
      <w:r>
        <w:t>之后执行（通过</w:t>
      </w:r>
      <w:r>
        <w:t>@Order</w:t>
      </w:r>
      <w:r>
        <w:t>或实现</w:t>
      </w:r>
      <w:r>
        <w:t>Ordered</w:t>
      </w:r>
      <w:r>
        <w:t>接口，设置一个较大的值）。</w:t>
      </w:r>
    </w:p>
    <w:p>
      <w:pPr>
        <w:numPr>
          <w:ilvl w:val="-1"/>
          <w:numId w:val="7"/>
        </w:numPr>
        <w:spacing w:after="400" w:line="400" w:lineRule="atLeast"/>
      </w:pPr>
      <w:r>
        <w:rPr>
          <w:b w:val="true"/>
        </w:rPr>
        <w:t>诊断问题：Bean的定义不符合预期（如Scope错误）</w:t>
      </w:r>
    </w:p>
    <w:p>
      <w:pPr>
        <w:spacing w:after="400" w:line="400" w:lineRule="atLeast"/>
      </w:pPr>
      <w:r>
        <w:rPr>
          <w:b w:val="true"/>
        </w:rPr>
        <w:t>病症描述：</w:t>
      </w:r>
      <w:r>
        <w:t xml:space="preserve"> 你明确定义了一个Bean为</w:t>
      </w:r>
      <w:r>
        <w:t>prototype</w:t>
      </w:r>
      <w:r>
        <w:t>，但在运行时发现每次获取到的都是同一个实例。</w:t>
      </w:r>
    </w:p>
    <w:p>
      <w:pPr>
        <w:spacing w:after="400" w:line="400" w:lineRule="atLeast"/>
      </w:pPr>
      <w:r>
        <w:rPr>
          <w:b w:val="true"/>
        </w:rPr>
        <w:t>诊断思路：</w:t>
      </w:r>
      <w:r>
        <w:t xml:space="preserve"> 很有可能某个</w:t>
      </w:r>
      <w:r>
        <w:t>BeanFactoryPostProcessor</w:t>
      </w:r>
      <w:r>
        <w:t>（可能是你自己写的，也可能是某个引入的第三方库中的）修改了该Bean的</w:t>
      </w:r>
      <w:r>
        <w:t>BeanDefinition</w:t>
      </w:r>
      <w:r>
        <w:t>。</w:t>
      </w:r>
    </w:p>
    <w:p>
      <w:pPr>
        <w:spacing w:after="400" w:line="400" w:lineRule="atLeast"/>
      </w:pPr>
      <w:r>
        <w:rPr>
          <w:b w:val="true"/>
        </w:rPr>
        <w:t>诊断步骤：</w:t>
      </w:r>
    </w:p>
    <w:p>
      <w:pPr>
        <w:numPr>
          <w:ilvl w:val="0"/>
          <w:numId w:val="31"/>
        </w:numPr>
        <w:spacing w:after="400" w:line="400" w:lineRule="atLeast"/>
      </w:pPr>
      <w:r>
        <w:rPr>
          <w:b w:val="true"/>
        </w:rPr>
        <w:t>创建诊断</w:t>
      </w:r>
      <w:r>
        <w:t>BeanFactoryPostProcessor</w:t>
      </w:r>
      <w:r>
        <w:rPr>
          <w:b w:val="true"/>
        </w:rPr>
        <w:t>：</w:t>
      </w:r>
      <w:r>
        <w:t xml:space="preserve"> 写一个新的</w:t>
      </w:r>
      <w:r>
        <w:t>BeanFactoryPostProcessor</w:t>
      </w:r>
      <w:r>
        <w:t>，并确保它的</w:t>
      </w:r>
      <w:r>
        <w:t>Order</w:t>
      </w:r>
      <w:r>
        <w:t>是所有其他</w:t>
      </w:r>
      <w:r>
        <w:t>BeanFactoryPostProcessor</w:t>
      </w:r>
      <w:r>
        <w:t>中最低的（即值最大），让它最后执行。</w:t>
      </w:r>
    </w:p>
    <w:p>
      <w:r>
        <w:t>@Component
</w:t>
      </w:r>
    </w:p>
    <w:p>
      <w:r>
        <w:t>@Order(Ordered.LOWEST_PRECEDENCE)
</w:t>
      </w:r>
    </w:p>
    <w:p>
      <w:r>
        <w:t xml:space="preserve">public class BeanDefinitionInspector implements BeanFactoryPostProcessor {
</w:t>
      </w:r>
    </w:p>
    <w:p>
      <w:r>
        <w:t xml:space="preserve">    @Override
</w:t>
      </w:r>
    </w:p>
    <w:p>
      <w:r>
        <w:t xml:space="preserve">    public void postProcessBeanFactory(ConfigurableListableBeanFactory beanFactory) throws BeansException {
</w:t>
      </w:r>
    </w:p>
    <w:p>
      <w:r>
        <w:t xml:space="preserve">        String beanName = "myProblematicBean";
</w:t>
      </w:r>
    </w:p>
    <w:p>
      <w:r>
        <w:t xml:space="preserve">        if (beanFactory.containsBeanDefinition(beanName)) {
</w:t>
      </w:r>
    </w:p>
    <w:p>
      <w:r>
        <w:t xml:space="preserve">            BeanDefinition definition = beanFactory.getBeanDefinition(beanName);
</w:t>
      </w:r>
    </w:p>
    <w:p>
      <w:r>
        <w:t xml:space="preserve">            System.out.printf("Final scope of bean '%s' is: '%s'%n", beanName, definition.getScope());
</w:t>
      </w:r>
    </w:p>
    <w:p>
      <w:r>
        <w:t xml:space="preserve">        }
</w:t>
      </w:r>
    </w:p>
    <w:p>
      <w:r>
        <w:t xml:space="preserve">    }
</w:t>
      </w:r>
    </w:p>
    <w:p>
      <w:r>
        <w:t>}
</w:t>
      </w:r>
    </w:p>
    <w:p>
      <w:pPr>
        <w:numPr>
          <w:ilvl w:val="0"/>
          <w:numId w:val="31"/>
        </w:numPr>
        <w:spacing w:after="400" w:line="400" w:lineRule="atLeast"/>
      </w:pPr>
      <w:r>
        <w:rPr>
          <w:b w:val="true"/>
        </w:rPr>
        <w:t>分析输出和断点调试：</w:t>
      </w:r>
      <w:r>
        <w:t xml:space="preserve"> 运行应用，查看</w:t>
      </w:r>
      <w:r>
        <w:t>BeanDefinitionInspector</w:t>
      </w:r>
      <w:r>
        <w:t>的输出。如果输出的作用域不是你期望的，就在所有</w:t>
      </w:r>
      <w:r>
        <w:t>BeanFactoryPostProcessor</w:t>
      </w:r>
      <w:r>
        <w:t>实现的</w:t>
      </w:r>
      <w:r>
        <w:t>postProcessBeanFactory</w:t>
      </w:r>
      <w:r>
        <w:t>方法中打上断点，观察是哪个处理器修改了</w:t>
      </w:r>
      <w:r>
        <w:t>myProblematicBean</w:t>
      </w:r>
      <w:r>
        <w:t>的</w:t>
      </w:r>
      <w:r>
        <w:t>BeanDefinition</w:t>
      </w:r>
      <w:r>
        <w:t>。</w:t>
      </w:r>
    </w:p>
    <w:p>
      <w:pPr>
        <w:spacing w:after="400" w:line="400" w:lineRule="atLeast"/>
      </w:pPr>
      <w:r>
        <w:rPr>
          <w:b w:val="true"/>
          <w:sz w:val="30"/>
        </w:rPr>
        <w:t xml:space="preserve">3. 总结与展望</w:t>
      </w:r>
    </w:p>
    <w:p>
      <w:pPr>
        <w:spacing w:after="400" w:line="400" w:lineRule="atLeast"/>
      </w:pPr>
      <w:r>
        <w:rPr>
          <w:b w:val="true"/>
          <w:sz w:val="26"/>
        </w:rPr>
        <w:t xml:space="preserve">3.1. 核心扩展点使用策略总结</w:t>
      </w:r>
    </w:p>
    <w:p>
      <w:pPr>
        <w:spacing w:after="400" w:line="400" w:lineRule="atLeast"/>
      </w:pPr>
      <w:r>
        <w:t>经过深入分析，我们可以将这些核心扩展点按其作用阶段和目的进行归纳，形成一个清晰的使用策略指南：</w:t>
      </w:r>
    </w:p>
    <w:tbl>
      <w:tblP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</w:tblPr>
      <w:tblGrid>
        <w:gridCol w:w="1659"/>
        <w:gridCol w:w="1659"/>
        <w:gridCol w:w="1659"/>
        <w:gridCol w:w="1659"/>
        <w:gridCol w:w="1659"/>
      </w:tblGrid>
      <w:tr>
        <w:tc>
          <w:tcPr>
            <w:tcW w:w="1659" w:type="dxa"/>
            <w:tcBorders/>
          </w:tcPr>
          <w:p>
            <w:pPr>
              <w:spacing w:after="400" w:line="400" w:lineRule="exact"/>
            </w:pPr>
            <w:r>
              <w:rPr>
                <w:b w:val="true"/>
              </w:rPr>
              <w:t>扩展点</w:t>
            </w:r>
          </w:p>
        </w:tc>
        <w:tc>
          <w:tcPr>
            <w:tcW w:w="1659" w:type="dxa"/>
            <w:tcBorders/>
          </w:tcPr>
          <w:p>
            <w:pPr>
              <w:spacing w:after="400" w:line="400" w:lineRule="exact"/>
            </w:pPr>
            <w:r>
              <w:rPr>
                <w:b w:val="true"/>
              </w:rPr>
              <w:t>执行阶段</w:t>
            </w:r>
          </w:p>
        </w:tc>
        <w:tc>
          <w:tcPr>
            <w:tcW w:w="1659" w:type="dxa"/>
            <w:tcBorders/>
          </w:tcPr>
          <w:p>
            <w:pPr>
              <w:spacing w:after="400" w:line="400" w:lineRule="exact"/>
            </w:pPr>
            <w:r>
              <w:rPr>
                <w:b w:val="true"/>
              </w:rPr>
              <w:t>操作对象</w:t>
            </w:r>
          </w:p>
        </w:tc>
        <w:tc>
          <w:tcPr>
            <w:tcW w:w="1659" w:type="dxa"/>
            <w:tcBorders/>
          </w:tcPr>
          <w:p>
            <w:pPr>
              <w:spacing w:after="400" w:line="400" w:lineRule="exact"/>
            </w:pPr>
            <w:r>
              <w:rPr>
                <w:b w:val="true"/>
              </w:rPr>
              <w:t>核心用途</w:t>
            </w:r>
          </w:p>
        </w:tc>
        <w:tc>
          <w:tcPr>
            <w:tcW w:w="1659" w:type="dxa"/>
            <w:tcBorders/>
          </w:tcPr>
          <w:p>
            <w:pPr>
              <w:spacing w:after="400" w:line="400" w:lineRule="exact"/>
            </w:pPr>
            <w:r>
              <w:rPr>
                <w:b w:val="true"/>
              </w:rPr>
              <w:t>问题诊断强项</w:t>
            </w:r>
          </w:p>
        </w:tc>
      </w:tr>
      <w:tr>
        <w:tc>
          <w:tcPr>
            <w:tcW w:w="1659" w:type="dxa"/>
            <w:tcBorders/>
          </w:tcPr>
          <w:p>
            <w:pPr>
              <w:spacing w:after="400" w:line="400" w:lineRule="exact"/>
            </w:pPr>
            <w:r>
              <w:t>BeanFactoryPostProcessor</w:t>
            </w:r>
          </w:p>
        </w:tc>
        <w:tc>
          <w:tcPr>
            <w:tcW w:w="1659" w:type="dxa"/>
            <w:tcBorders/>
          </w:tcPr>
          <w:p>
            <w:pPr>
              <w:spacing w:after="400" w:line="400" w:lineRule="exact"/>
            </w:pPr>
            <w:r>
              <w:rPr>
                <w:b w:val="true"/>
              </w:rPr>
              <w:t>容器启动时，Bean实例化前</w:t>
            </w:r>
          </w:p>
        </w:tc>
        <w:tc>
          <w:tcPr>
            <w:tcW w:w="1659" w:type="dxa"/>
            <w:tcBorders/>
          </w:tcPr>
          <w:p>
            <w:pPr>
              <w:spacing w:after="400" w:line="400" w:lineRule="exact"/>
            </w:pPr>
            <w:r>
              <w:t>BeanDefinition</w:t>
            </w:r>
            <w:r>
              <w:t>（元数据）</w:t>
            </w:r>
          </w:p>
        </w:tc>
        <w:tc>
          <w:tcPr>
            <w:tcW w:w="1659" w:type="dxa"/>
            <w:tcBorders/>
          </w:tcPr>
          <w:p>
            <w:pPr>
              <w:spacing w:after="400" w:line="400" w:lineRule="exact"/>
            </w:pPr>
            <w:r>
              <w:t>修改Bean定义、动态注册/移除Bean、解析配置占位符。</w:t>
            </w:r>
          </w:p>
        </w:tc>
        <w:tc>
          <w:tcPr>
            <w:tcW w:w="1659" w:type="dxa"/>
            <w:tcBorders/>
          </w:tcPr>
          <w:p>
            <w:pPr>
              <w:spacing w:after="400" w:line="400" w:lineRule="exact"/>
            </w:pPr>
            <w:r>
              <w:t>诊断配置错误、条件化Bean缺失、Bean作用域不符预期等元数据层面的问题。</w:t>
            </w:r>
          </w:p>
        </w:tc>
      </w:tr>
      <w:tr>
        <w:tc>
          <w:tcPr>
            <w:tcW w:w="1659" w:type="dxa"/>
            <w:tcBorders/>
          </w:tcPr>
          <w:p>
            <w:pPr>
              <w:spacing w:after="400" w:line="400" w:lineRule="exact"/>
            </w:pPr>
            <w:r>
              <w:t>InstantiationAwareBeanPostProcessor</w:t>
            </w:r>
          </w:p>
        </w:tc>
        <w:tc>
          <w:tcPr>
            <w:tcW w:w="1659" w:type="dxa"/>
            <w:tcBorders/>
          </w:tcPr>
          <w:p>
            <w:pPr>
              <w:spacing w:after="400" w:line="400" w:lineRule="exact"/>
            </w:pPr>
            <w:r>
              <w:rPr>
                <w:b w:val="true"/>
              </w:rPr>
              <w:t>Bean实例化前后、属性填充时</w:t>
            </w:r>
          </w:p>
        </w:tc>
        <w:tc>
          <w:tcPr>
            <w:tcW w:w="1659" w:type="dxa"/>
            <w:tcBorders/>
          </w:tcPr>
          <w:p>
            <w:pPr>
              <w:spacing w:after="400" w:line="400" w:lineRule="exact"/>
            </w:pPr>
            <w:r>
              <w:t>Class&lt;?&gt;</w:t>
            </w:r>
            <w:r>
              <w:t xml:space="preserve">, </w:t>
            </w:r>
            <w:r>
              <w:t>Object</w:t>
            </w:r>
            <w:r>
              <w:t xml:space="preserve">, </w:t>
            </w:r>
            <w:r>
              <w:t>PropertyValues</w:t>
            </w:r>
          </w:p>
        </w:tc>
        <w:tc>
          <w:tcPr>
            <w:tcW w:w="1659" w:type="dxa"/>
            <w:tcBorders/>
          </w:tcPr>
          <w:p>
            <w:pPr>
              <w:spacing w:after="400" w:line="400" w:lineRule="exact"/>
            </w:pPr>
            <w:r>
              <w:t>提前创建代理、绕过标准实例化、解决AOP循环依赖、在注入前修改属性值。</w:t>
            </w:r>
          </w:p>
        </w:tc>
        <w:tc>
          <w:tcPr>
            <w:tcW w:w="1659" w:type="dxa"/>
            <w:tcBorders/>
          </w:tcPr>
          <w:p>
            <w:pPr>
              <w:spacing w:after="400" w:line="400" w:lineRule="exact"/>
            </w:pPr>
            <w:r>
              <w:t>诊断循环依赖失败、属性注入值被意外修改、实例化过程被非法干预。</w:t>
            </w:r>
          </w:p>
        </w:tc>
      </w:tr>
      <w:tr>
        <w:tc>
          <w:tcPr>
            <w:tcW w:w="1659" w:type="dxa"/>
            <w:tcBorders/>
          </w:tcPr>
          <w:p>
            <w:pPr>
              <w:spacing w:after="400" w:line="400" w:lineRule="exact"/>
            </w:pPr>
            <w:r>
              <w:t>BeanPostProcessor</w:t>
            </w:r>
          </w:p>
        </w:tc>
        <w:tc>
          <w:tcPr>
            <w:tcW w:w="1659" w:type="dxa"/>
            <w:tcBorders/>
          </w:tcPr>
          <w:p>
            <w:pPr>
              <w:spacing w:after="400" w:line="400" w:lineRule="exact"/>
            </w:pPr>
            <w:r>
              <w:rPr>
                <w:b w:val="true"/>
              </w:rPr>
              <w:t>Bean初始化前后</w:t>
            </w:r>
          </w:p>
        </w:tc>
        <w:tc>
          <w:tcPr>
            <w:tcW w:w="1659" w:type="dxa"/>
            <w:tcBorders/>
          </w:tcPr>
          <w:p>
            <w:pPr>
              <w:spacing w:after="400" w:line="400" w:lineRule="exact"/>
            </w:pPr>
            <w:r>
              <w:t>Object</w:t>
            </w:r>
            <w:r>
              <w:t>（Bean实例）</w:t>
            </w:r>
          </w:p>
        </w:tc>
        <w:tc>
          <w:tcPr>
            <w:tcW w:w="1659" w:type="dxa"/>
            <w:tcBorders/>
          </w:tcPr>
          <w:p>
            <w:pPr>
              <w:spacing w:after="400" w:line="400" w:lineRule="exact"/>
            </w:pPr>
            <w:r>
              <w:t>创建AOP代理（如事务）、实现自定义注解注入、Bean属性验证与修改、性能监控。</w:t>
            </w:r>
          </w:p>
        </w:tc>
        <w:tc>
          <w:tcPr>
            <w:tcW w:w="1659" w:type="dxa"/>
            <w:tcBorders/>
          </w:tcPr>
          <w:p>
            <w:pPr>
              <w:spacing w:after="400" w:line="400" w:lineRule="exact"/>
            </w:pPr>
            <w:r>
              <w:t>诊断AOP代理未生效、自定义注入失败、Bean初始化性能瓶颈。</w:t>
            </w:r>
          </w:p>
        </w:tc>
      </w:tr>
      <w:tr>
        <w:tc>
          <w:tcPr>
            <w:tcW w:w="1659" w:type="dxa"/>
            <w:tcBorders/>
          </w:tcPr>
          <w:p>
            <w:pPr>
              <w:spacing w:after="400" w:line="400" w:lineRule="exact"/>
            </w:pPr>
            <w:r>
              <w:t>@PostConstruct</w:t>
            </w:r>
            <w:r>
              <w:rPr>
                <w:b w:val="true"/>
              </w:rPr>
              <w:t xml:space="preserve"> / </w:t>
            </w:r>
            <w:r>
              <w:t>InitializingBean</w:t>
            </w:r>
          </w:p>
        </w:tc>
        <w:tc>
          <w:tcPr>
            <w:tcW w:w="1659" w:type="dxa"/>
            <w:tcBorders/>
          </w:tcPr>
          <w:p>
            <w:pPr>
              <w:spacing w:after="400" w:line="400" w:lineRule="exact"/>
            </w:pPr>
            <w:r>
              <w:rPr>
                <w:b w:val="true"/>
              </w:rPr>
              <w:t>Bean初始化中</w:t>
            </w:r>
          </w:p>
        </w:tc>
        <w:tc>
          <w:tcPr>
            <w:tcW w:w="1659" w:type="dxa"/>
            <w:tcBorders/>
          </w:tcPr>
          <w:p>
            <w:pPr>
              <w:spacing w:after="400" w:line="400" w:lineRule="exact"/>
            </w:pPr>
            <w:r>
              <w:t>Object</w:t>
            </w:r>
            <w:r>
              <w:t>（自身实例）</w:t>
            </w:r>
          </w:p>
        </w:tc>
        <w:tc>
          <w:tcPr>
            <w:tcW w:w="1659" w:type="dxa"/>
            <w:tcBorders/>
          </w:tcPr>
          <w:p>
            <w:pPr>
              <w:spacing w:after="400" w:line="400" w:lineRule="exact"/>
            </w:pPr>
            <w:r>
              <w:t>执行Bean自身的初始化逻辑，如资源申请、缓存预热、数据校验。</w:t>
            </w:r>
          </w:p>
        </w:tc>
        <w:tc>
          <w:tcPr>
            <w:tcW w:w="1659" w:type="dxa"/>
            <w:tcBorders/>
          </w:tcPr>
          <w:p>
            <w:pPr>
              <w:spacing w:after="400" w:line="400" w:lineRule="exact"/>
            </w:pPr>
            <w:r>
              <w:t>快速定位初始化逻辑中的</w:t>
            </w:r>
            <w:r>
              <w:t>NullPointerException</w:t>
            </w:r>
            <w:r>
              <w:t>，检查资源管理代码。</w:t>
            </w:r>
          </w:p>
        </w:tc>
      </w:tr>
      <w:tr>
        <w:tc>
          <w:tcPr>
            <w:tcW w:w="1659" w:type="dxa"/>
            <w:tcBorders/>
          </w:tcPr>
          <w:p>
            <w:pPr>
              <w:spacing w:after="400" w:line="400" w:lineRule="exact"/>
            </w:pPr>
            <w:r>
              <w:t>ApplicationRunner</w:t>
            </w:r>
            <w:r>
              <w:rPr>
                <w:b w:val="true"/>
              </w:rPr>
              <w:t xml:space="preserve"> / </w:t>
            </w:r>
            <w:r>
              <w:t>CommandLineRunner</w:t>
            </w:r>
          </w:p>
        </w:tc>
        <w:tc>
          <w:tcPr>
            <w:tcW w:w="1659" w:type="dxa"/>
            <w:tcBorders/>
          </w:tcPr>
          <w:p>
            <w:pPr>
              <w:spacing w:after="400" w:line="400" w:lineRule="exact"/>
            </w:pPr>
            <w:r>
              <w:rPr>
                <w:b w:val="true"/>
              </w:rPr>
              <w:t>所有Bean初始化完成后</w:t>
            </w:r>
          </w:p>
        </w:tc>
        <w:tc>
          <w:tcPr>
            <w:tcW w:w="1659" w:type="dxa"/>
            <w:tcBorders/>
          </w:tcPr>
          <w:p>
            <w:pPr>
              <w:spacing w:after="400" w:line="400" w:lineRule="exact"/>
            </w:pPr>
            <w:r>
              <w:t>ApplicationContext</w:t>
            </w:r>
          </w:p>
        </w:tc>
        <w:tc>
          <w:tcPr>
            <w:tcW w:w="1659" w:type="dxa"/>
            <w:tcBorders/>
          </w:tcPr>
          <w:p>
            <w:pPr>
              <w:spacing w:after="400" w:line="400" w:lineRule="exact"/>
            </w:pPr>
            <w:r>
              <w:t>执行应用级启动任务，如数据迁移、健康自检、服务注册。</w:t>
            </w:r>
          </w:p>
        </w:tc>
        <w:tc>
          <w:tcPr>
            <w:tcW w:w="1659" w:type="dxa"/>
            <w:tcBorders/>
          </w:tcPr>
          <w:p>
            <w:pPr>
              <w:spacing w:after="400" w:line="400" w:lineRule="exact"/>
            </w:pPr>
            <w:r>
              <w:t>审查应用启动后的最终Bean状态，诊断Bean初始化顺序和依赖关系问题。</w:t>
            </w:r>
          </w:p>
        </w:tc>
      </w:tr>
      <w:tr>
        <w:tc>
          <w:tcPr>
            <w:tcW w:w="1659" w:type="dxa"/>
            <w:tcBorders/>
          </w:tcPr>
          <w:p>
            <w:pPr>
              <w:spacing w:after="400" w:line="400" w:lineRule="exact"/>
            </w:pPr>
            <w:r>
              <w:t>@PreDestroy</w:t>
            </w:r>
            <w:r>
              <w:rPr>
                <w:b w:val="true"/>
              </w:rPr>
              <w:t xml:space="preserve"> / </w:t>
            </w:r>
            <w:r>
              <w:t>DisposableBean</w:t>
            </w:r>
          </w:p>
        </w:tc>
        <w:tc>
          <w:tcPr>
            <w:tcW w:w="1659" w:type="dxa"/>
            <w:tcBorders/>
          </w:tcPr>
          <w:p>
            <w:pPr>
              <w:spacing w:after="400" w:line="400" w:lineRule="exact"/>
            </w:pPr>
            <w:r>
              <w:rPr>
                <w:b w:val="true"/>
              </w:rPr>
              <w:t>容器关闭时</w:t>
            </w:r>
          </w:p>
        </w:tc>
        <w:tc>
          <w:tcPr>
            <w:tcW w:w="1659" w:type="dxa"/>
            <w:tcBorders/>
          </w:tcPr>
          <w:p>
            <w:pPr>
              <w:spacing w:after="400" w:line="400" w:lineRule="exact"/>
            </w:pPr>
            <w:r>
              <w:t>Object</w:t>
            </w:r>
            <w:r>
              <w:t>（自身实例）</w:t>
            </w:r>
          </w:p>
        </w:tc>
        <w:tc>
          <w:tcPr>
            <w:tcW w:w="1659" w:type="dxa"/>
            <w:tcBorders/>
          </w:tcPr>
          <w:p>
            <w:pPr>
              <w:spacing w:after="400" w:line="400" w:lineRule="exact"/>
            </w:pPr>
            <w:r>
              <w:t>执行Bean自身的销毁逻辑，如资源释放、连接关闭。</w:t>
            </w:r>
          </w:p>
        </w:tc>
        <w:tc>
          <w:tcPr>
            <w:tcW w:w="1659" w:type="dxa"/>
            <w:tcBorders/>
          </w:tcPr>
          <w:p>
            <w:pPr>
              <w:spacing w:after="400" w:line="400" w:lineRule="exact"/>
            </w:pPr>
            <w:r>
              <w:t>诊断资源泄露问题，检查优雅停机逻辑是否完整。</w:t>
            </w:r>
          </w:p>
        </w:tc>
      </w:tr>
    </w:tbl>
    <w:p>
      <w:pPr>
        <w:spacing w:before="400" w:after="400" w:line="400" w:lineRule="atLeast"/>
      </w:pPr>
      <w:r>
        <w:rPr>
          <w:b w:val="true"/>
          <w:sz w:val="26"/>
        </w:rPr>
        <w:t xml:space="preserve">3.2. 对开发与运维的价值</w:t>
      </w:r>
    </w:p>
    <w:p>
      <w:pPr>
        <w:spacing w:after="400" w:line="400" w:lineRule="atLeast"/>
      </w:pPr>
      <w:r>
        <w:t>对Bean生命周期扩展点的掌握，是区分Spring应用开发者能力水平的关键分水岭。它带来的价值是多方面的：</w:t>
      </w:r>
    </w:p>
    <w:p>
      <w:pPr>
        <w:numPr>
          <w:ilvl w:val="-1"/>
          <w:numId w:val="13"/>
        </w:numPr>
        <w:spacing w:after="400" w:line="400" w:lineRule="atLeast"/>
      </w:pPr>
      <w:r>
        <w:rPr>
          <w:b w:val="true"/>
        </w:rPr>
        <w:t>对于开发：</w:t>
      </w:r>
      <w:r>
        <w:t xml:space="preserve"> 它提供了超越常规业务逻辑编程的“元编程”能力，使得开发者能够构建可复用、高内聚的框架级功能（如自定义注解、通用安全校验、多数据源动态切换等），极大地提升了代码的优雅度和可扩展性。它将开发者从“使用框架”提升到“驾驭和扩展框架”的层次。</w:t>
      </w:r>
    </w:p>
    <w:p>
      <w:pPr>
        <w:numPr>
          <w:ilvl w:val="-1"/>
          <w:numId w:val="13"/>
        </w:numPr>
        <w:spacing w:after="400" w:line="400" w:lineRule="atLeast"/>
      </w:pPr>
      <w:r>
        <w:rPr>
          <w:b w:val="true"/>
        </w:rPr>
        <w:t>对于运维和问题诊断：</w:t>
      </w:r>
      <w:r>
        <w:t xml:space="preserve"> 它提供了一套系统性的“诊断探针”。面对棘手的启动失败或运行时异常，不再是无头苍蝇式地猜测，而是可以根据异常发生的阶段，有针对性地在对应的生命周期扩展点上进行调试和日志增强。这种结构化的诊断方法，能够将平均故障解决时间（MTTR）降低一个数量级，尤其是在复杂的微服务体系中。</w:t>
      </w:r>
    </w:p>
    <w:p>
      <w:pPr>
        <w:spacing w:after="400" w:line="400" w:lineRule="atLeast"/>
      </w:pPr>
      <w:r>
        <w:rPr>
          <w:b w:val="true"/>
          <w:sz w:val="26"/>
        </w:rPr>
        <w:t xml:space="preserve">3.3. 未来展望</w:t>
      </w:r>
    </w:p>
    <w:p>
      <w:pPr>
        <w:spacing w:after="400" w:line="400" w:lineRule="atLeast"/>
      </w:pPr>
      <w:r>
        <w:t xml:space="preserve">随着Spring框架进入第6个主要版本，并与Spring Boot 3深度集成，Bean生命周期管理也在不断演进，以适应云原生和新一代Java技术的趋势：</w:t>
      </w:r>
    </w:p>
    <w:p>
      <w:pPr>
        <w:numPr>
          <w:ilvl w:val="0"/>
          <w:numId w:val="34"/>
        </w:numPr>
        <w:spacing w:after="400" w:line="400" w:lineRule="atLeast"/>
      </w:pPr>
      <w:r>
        <w:rPr>
          <w:b w:val="true"/>
        </w:rPr>
        <w:t>与可观测性（Observability）的深度融合：</w:t>
      </w:r>
      <w:r>
        <w:t xml:space="preserve"> Spring Boot 3将可观测性提升到了核心位置，引入了Micrometer Tracing来替代Spring Cloud Sleuth，并与Micrometer指标库紧密结合 [[26]][[27]]。可以预见，未来的生命周期扩展点将更紧密地与这些可观测性API集成。例如，</w:t>
      </w:r>
      <w:r>
        <w:t>BeanPostProcessor</w:t>
      </w:r>
      <w:r>
        <w:t>在创建代理时，可能会自动为代理方法添加</w:t>
      </w:r>
      <w:r>
        <w:t>@Observed</w:t>
      </w:r>
      <w:r>
        <w:t xml:space="preserve">注解或等效的拦截器，使得Bean的调用链和性能指标能无缝地汇入Prometheus、Zipkin等监控系统 [[28]][[29]]。诊断性能问题将不再需要手动添加计时器，而是通过分析自动生成的度量和追踪数据。</w:t>
      </w:r>
    </w:p>
    <w:p>
      <w:pPr>
        <w:numPr>
          <w:ilvl w:val="0"/>
          <w:numId w:val="34"/>
        </w:numPr>
        <w:spacing w:after="400" w:line="400" w:lineRule="atLeast"/>
      </w:pPr>
      <w:r>
        <w:rPr>
          <w:b w:val="true"/>
        </w:rPr>
        <w:t>对AOT（Ahead-of-Time）编译与GraalVM原生镜像的适应：</w:t>
      </w:r>
      <w:r>
        <w:t xml:space="preserve"> Spring Framework 6和Boot 3对GraalVM原生编译提供了全面支持，旨在实现闪电般的启动速度和更低的内存占用 [[30]]。这一转变要求框架在编译时就能确定尽可能多的信息。这意味着，那些严重依赖运行时反射和动态代理的生命周期扩展（如某些</w:t>
      </w:r>
      <w:r>
        <w:t>BeanPostProcessor</w:t>
      </w:r>
      <w:r>
        <w:t>的实现）需要进行改造，以提供AOT处理的提示（</w:t>
      </w:r>
      <w:r>
        <w:t>RuntimeHints</w:t>
      </w:r>
      <w:r>
        <w:t>）。未来可能会出现更多在编译期执行的“AOT版”后置处理器，它们在构建应用原生镜像时就完成了Bean的增强和修改，这对诊断提出了新的挑战——部分问题将从“运行时”提前到“编译时”。</w:t>
      </w:r>
    </w:p>
    <w:p>
      <w:pPr>
        <w:numPr>
          <w:ilvl w:val="0"/>
          <w:numId w:val="34"/>
        </w:numPr>
        <w:spacing w:after="400" w:line="400" w:lineRule="atLeast"/>
      </w:pPr>
      <w:r>
        <w:rPr>
          <w:b w:val="true"/>
        </w:rPr>
        <w:t>更细粒度的生命周期事件：</w:t>
      </w:r>
      <w:r>
        <w:t xml:space="preserve"> 虽然现有的扩展点已经非常强大，但随着应用逻辑的日益复杂，社区可能会推动Spring提供更细粒度的生命周期事件。例如，在单个属性被注入后触发事件，或者在特定注解的Bean被初始化后触发专门的事件。这将使得扩展逻辑能够更精确地切入，减少不必要的遍历和判断，进一步提升框架的性能和扩展的便利性。</w:t>
      </w:r>
    </w:p>
    <w:p>
      <w:pPr>
        <w:spacing w:after="400" w:line="400" w:lineRule="atLeast"/>
      </w:pPr>
      <w:r>
        <w:t xml:space="preserve">总之，Spring Bean的生命周期扩展点是Spring框架设计哲学——“开放与可扩展”——的集中体现。深入掌握它们，不仅是解决当前复杂问题的利器，更是紧跟未来技术演进，构建下一代高性能、高可观测性企业应用的基石。</w:t>
      </w:r>
    </w:p>
    <w:p>
      <w:pPr>
        <w:pStyle w:val="Heading2"/>
        <w:spacing w:after="400" w:line="400" w:lineRule="atLeast"/>
      </w:pPr>
      <w:r>
        <w:t>其他来源</w:t>
      </w:r>
    </w:p>
    <w:p>
      <w:pPr>
        <w:spacing w:after="200" w:line="400" w:lineRule="atLeast"/>
      </w:pPr>
      <w:hyperlink r:id="rId4">
        <w:r>
          <w:rPr>
            <w:rStyle w:val="DefaultParagraphFont"/>
            <w:color w:val="0563C1"/>
          </w:rPr>
          <w:t xml:space="preserve">[1,9,14,15,94]. Spring Bean生命周期管理：从实例化到销毁的完整流程解析</w:t>
        </w:r>
      </w:hyperlink>
    </w:p>
    <w:p>
      <w:pPr>
        <w:spacing w:after="200" w:line="400" w:lineRule="atLeast"/>
      </w:pPr>
      <w:hyperlink r:id="rId5">
        <w:r>
          <w:rPr>
            <w:rStyle w:val="DefaultParagraphFont"/>
            <w:color w:val="0563C1"/>
          </w:rPr>
          <w:t xml:space="preserve">[2,3,10,11,22,77,85,90,91,92]. Spring后置处理器：Bean生命周期的深度定制与扩展_文心快码 - Comate</w:t>
        </w:r>
      </w:hyperlink>
    </w:p>
    <w:p>
      <w:pPr>
        <w:spacing w:after="200" w:line="400" w:lineRule="atLeast"/>
      </w:pPr>
      <w:hyperlink r:id="rId6">
        <w:r>
          <w:rPr>
            <w:rStyle w:val="DefaultParagraphFont"/>
            <w:color w:val="0563C1"/>
          </w:rPr>
          <w:t xml:space="preserve">[4,95]. SpringBoot的生命周期每个阶段做了什么，有哪些扩展接口以及他们可以 ...</w:t>
        </w:r>
      </w:hyperlink>
    </w:p>
    <w:p>
      <w:pPr>
        <w:spacing w:after="200" w:line="400" w:lineRule="atLeast"/>
      </w:pPr>
      <w:hyperlink r:id="rId7">
        <w:r>
          <w:rPr>
            <w:rStyle w:val="DefaultParagraphFont"/>
            <w:color w:val="0563C1"/>
          </w:rPr>
          <w:t xml:space="preserve">[5,96]. Spring Boot整合RabbitMQ：从配置到消息收发实战原创 - fyakm</w:t>
        </w:r>
      </w:hyperlink>
    </w:p>
    <w:p>
      <w:pPr>
        <w:spacing w:after="200" w:line="400" w:lineRule="atLeast"/>
      </w:pPr>
      <w:hyperlink r:id="rId8">
        <w:r>
          <w:rPr>
            <w:rStyle w:val="DefaultParagraphFont"/>
            <w:color w:val="0563C1"/>
          </w:rPr>
          <w:t xml:space="preserve">[6,73,74]. Spring Framework源码解析——MutablePropertyValues-CSDN博客</w:t>
        </w:r>
      </w:hyperlink>
    </w:p>
    <w:p>
      <w:pPr>
        <w:spacing w:after="200" w:line="400" w:lineRule="atLeast"/>
      </w:pPr>
      <w:hyperlink r:id="rId9">
        <w:r>
          <w:rPr>
            <w:rStyle w:val="DefaultParagraphFont"/>
            <w:color w:val="0563C1"/>
          </w:rPr>
          <w:t xml:space="preserve">[7,75]. Spring Boot单例模式：实现原理、线程安全与最佳实践 - Comate</w:t>
        </w:r>
      </w:hyperlink>
    </w:p>
    <w:p>
      <w:pPr>
        <w:spacing w:after="200" w:line="400" w:lineRule="atLeast"/>
      </w:pPr>
      <w:hyperlink r:id="rId10">
        <w:r>
          <w:rPr>
            <w:rStyle w:val="DefaultParagraphFont"/>
            <w:color w:val="0563C1"/>
          </w:rPr>
          <w:t xml:space="preserve">[8,13,19,21,80]. Spring常见面试题总结 - JavaGuide</w:t>
        </w:r>
      </w:hyperlink>
    </w:p>
    <w:p>
      <w:pPr>
        <w:spacing w:after="200" w:line="400" w:lineRule="atLeast"/>
      </w:pPr>
      <w:hyperlink r:id="rId11">
        <w:r>
          <w:rPr>
            <w:rStyle w:val="DefaultParagraphFont"/>
            <w:color w:val="0563C1"/>
          </w:rPr>
          <w:t xml:space="preserve">[12]. OODER图生代码框架：Java注解驱动的全栈实现与落地挑战 - 腾讯云</w:t>
        </w:r>
      </w:hyperlink>
    </w:p>
    <w:p>
      <w:pPr>
        <w:spacing w:after="200" w:line="400" w:lineRule="atLeast"/>
      </w:pPr>
      <w:hyperlink r:id="rId12">
        <w:r>
          <w:rPr>
            <w:rStyle w:val="DefaultParagraphFont"/>
            <w:color w:val="0563C1"/>
          </w:rPr>
          <w:t xml:space="preserve">[16]. 一文讲清楚Spring Bean的生命周期（附详细流程图） 原创 - CSDN博客</w:t>
        </w:r>
      </w:hyperlink>
    </w:p>
    <w:p>
      <w:pPr>
        <w:spacing w:after="200" w:line="400" w:lineRule="atLeast"/>
      </w:pPr>
      <w:hyperlink r:id="rId13">
        <w:r>
          <w:rPr>
            <w:rStyle w:val="DefaultParagraphFont"/>
            <w:color w:val="0563C1"/>
          </w:rPr>
          <w:t xml:space="preserve">[17,76]. 智能 GitHub Copilot 副驾驶® 提示和技巧报告</w:t>
        </w:r>
      </w:hyperlink>
    </w:p>
    <w:p>
      <w:pPr>
        <w:spacing w:after="200" w:line="400" w:lineRule="atLeast"/>
      </w:pPr>
      <w:hyperlink r:id="rId14">
        <w:r>
          <w:rPr>
            <w:rStyle w:val="DefaultParagraphFont"/>
            <w:color w:val="0563C1"/>
          </w:rPr>
          <w:t xml:space="preserve">[18,20,23,82]. Spring Boot AOP（一） 入门与核心概念原创 - CSDN博客</w:t>
        </w:r>
      </w:hyperlink>
    </w:p>
    <w:p>
      <w:pPr>
        <w:spacing w:after="200" w:line="400" w:lineRule="atLeast"/>
      </w:pPr>
      <w:hyperlink r:id="rId15">
        <w:r>
          <w:rPr>
            <w:rStyle w:val="DefaultParagraphFont"/>
            <w:color w:val="0563C1"/>
          </w:rPr>
          <w:t xml:space="preserve">[24]. 市场监管总局 国家知识产权局关于印发《市场监管领域知识产权案件案由规定（试行）》的通知</w:t>
        </w:r>
      </w:hyperlink>
    </w:p>
    <w:p>
      <w:pPr>
        <w:spacing w:after="200" w:line="400" w:lineRule="atLeast"/>
      </w:pPr>
      <w:hyperlink r:id="rId16">
        <w:r>
          <w:rPr>
            <w:rStyle w:val="DefaultParagraphFont"/>
            <w:color w:val="0563C1"/>
          </w:rPr>
          <w:t xml:space="preserve">[25,81]. Spring. Все паттерны проектирования</w:t>
        </w:r>
      </w:hyperlink>
    </w:p>
    <w:p>
      <w:pPr>
        <w:spacing w:after="200" w:line="400" w:lineRule="atLeast"/>
      </w:pPr>
      <w:hyperlink r:id="rId17">
        <w:r>
          <w:rPr>
            <w:rStyle w:val="DefaultParagraphFont"/>
            <w:color w:val="0563C1"/>
          </w:rPr>
          <w:t xml:space="preserve">[26]. Spring BeanPostProcessor 接口使用</w:t>
        </w:r>
      </w:hyperlink>
    </w:p>
    <w:p>
      <w:pPr>
        <w:spacing w:after="200" w:line="400" w:lineRule="atLeast"/>
      </w:pPr>
      <w:hyperlink r:id="rId18">
        <w:r>
          <w:rPr>
            <w:rStyle w:val="DefaultParagraphFont"/>
            <w:color w:val="0563C1"/>
          </w:rPr>
          <w:t xml:space="preserve">[27,34]. Spring: java/j2ee Application Framework</w:t>
        </w:r>
      </w:hyperlink>
    </w:p>
    <w:p>
      <w:pPr>
        <w:spacing w:after="200" w:line="400" w:lineRule="atLeast"/>
      </w:pPr>
      <w:hyperlink r:id="rId19">
        <w:r>
          <w:rPr>
            <w:rStyle w:val="DefaultParagraphFont"/>
            <w:color w:val="0563C1"/>
          </w:rPr>
          <w:t xml:space="preserve">[28,37,78]. Spring в действии</w:t>
        </w:r>
      </w:hyperlink>
    </w:p>
    <w:p>
      <w:pPr>
        <w:spacing w:after="200" w:line="400" w:lineRule="atLeast"/>
      </w:pPr>
      <w:hyperlink r:id="rId20">
        <w:r>
          <w:rPr>
            <w:rStyle w:val="DefaultParagraphFont"/>
            <w:color w:val="0563C1"/>
          </w:rPr>
          <w:t xml:space="preserve">[29]. Spring in Action</w:t>
        </w:r>
      </w:hyperlink>
    </w:p>
    <w:p>
      <w:pPr>
        <w:spacing w:after="400" w:line="400" w:lineRule="atLeast"/>
      </w:pPr>
      <w:r>
        <w:t xml:space="preserve">[[30,31,79]. Spring Framework 开发参考手册 ](https://www.fjjsp.com/upfile/2007-02-06/Spring 中文开发手册.pdf)</w:t>
      </w:r>
    </w:p>
    <w:p>
      <w:pPr>
        <w:spacing w:after="200" w:line="400" w:lineRule="atLeast"/>
      </w:pPr>
      <w:hyperlink r:id="rId21">
        <w:r>
          <w:rPr>
            <w:rStyle w:val="DefaultParagraphFont"/>
            <w:color w:val="0563C1"/>
          </w:rPr>
          <w:t xml:space="preserve">[32,39,83]. SPRING - BEAN POST PROCESSORS</w:t>
        </w:r>
      </w:hyperlink>
    </w:p>
    <w:p>
      <w:pPr>
        <w:spacing w:after="200" w:line="400" w:lineRule="atLeast"/>
      </w:pPr>
      <w:hyperlink r:id="rId22">
        <w:r>
          <w:rPr>
            <w:rStyle w:val="DefaultParagraphFont"/>
            <w:color w:val="0563C1"/>
          </w:rPr>
          <w:t xml:space="preserve">[33,55,84]. Spring Framework 3.1 Tutorial</w:t>
        </w:r>
      </w:hyperlink>
    </w:p>
    <w:p>
      <w:pPr>
        <w:spacing w:after="200" w:line="400" w:lineRule="atLeast"/>
      </w:pPr>
      <w:hyperlink r:id="rId23">
        <w:r>
          <w:rPr>
            <w:rStyle w:val="DefaultParagraphFont"/>
            <w:color w:val="0563C1"/>
          </w:rPr>
          <w:t xml:space="preserve">[35]. Spring 3.x企业应用开发实战</w:t>
        </w:r>
      </w:hyperlink>
    </w:p>
    <w:p>
      <w:pPr>
        <w:spacing w:after="200" w:line="400" w:lineRule="atLeast"/>
      </w:pPr>
      <w:hyperlink r:id="rId24">
        <w:r>
          <w:rPr>
            <w:rStyle w:val="DefaultParagraphFont"/>
            <w:color w:val="0563C1"/>
          </w:rPr>
          <w:t xml:space="preserve">[36]. Pratik Spring Core</w:t>
        </w:r>
      </w:hyperlink>
    </w:p>
    <w:p>
      <w:pPr>
        <w:spacing w:after="200" w:line="400" w:lineRule="atLeast"/>
      </w:pPr>
      <w:hyperlink r:id="rId25">
        <w:r>
          <w:rPr>
            <w:rStyle w:val="DefaultParagraphFont"/>
            <w:color w:val="0563C1"/>
          </w:rPr>
          <w:t xml:space="preserve">[38,41,47,87]. Spring Framework Documentation</w:t>
        </w:r>
      </w:hyperlink>
    </w:p>
    <w:p>
      <w:pPr>
        <w:spacing w:after="200" w:line="400" w:lineRule="atLeast"/>
      </w:pPr>
      <w:hyperlink r:id="rId26">
        <w:r>
          <w:rPr>
            <w:rStyle w:val="DefaultParagraphFont"/>
            <w:color w:val="0563C1"/>
          </w:rPr>
          <w:t xml:space="preserve">[40,42,88]. Spring Framework Reference Documentation</w:t>
        </w:r>
      </w:hyperlink>
    </w:p>
    <w:p>
      <w:pPr>
        <w:spacing w:after="200" w:line="400" w:lineRule="atLeast"/>
      </w:pPr>
      <w:hyperlink r:id="rId27">
        <w:r>
          <w:rPr>
            <w:rStyle w:val="DefaultParagraphFont"/>
            <w:color w:val="0563C1"/>
          </w:rPr>
          <w:t xml:space="preserve">[43,89]. The Spring Framework - Reference Documentation</w:t>
        </w:r>
      </w:hyperlink>
    </w:p>
    <w:p>
      <w:pPr>
        <w:spacing w:after="200" w:line="400" w:lineRule="atLeast"/>
      </w:pPr>
      <w:hyperlink r:id="rId28">
        <w:r>
          <w:rPr>
            <w:rStyle w:val="DefaultParagraphFont"/>
            <w:color w:val="0563C1"/>
          </w:rPr>
          <w:t xml:space="preserve">[44,50]. Spring 3.x 企业应用开发实战</w:t>
        </w:r>
      </w:hyperlink>
    </w:p>
    <w:p>
      <w:pPr>
        <w:spacing w:after="200" w:line="400" w:lineRule="atLeast"/>
      </w:pPr>
      <w:hyperlink r:id="rId29">
        <w:r>
          <w:rPr>
            <w:rStyle w:val="DefaultParagraphFont"/>
            <w:color w:val="0563C1"/>
          </w:rPr>
          <w:t xml:space="preserve">[45,51]. 基于 Struts + Spring + Hibernate 的 Web - MIS 开发研究</w:t>
        </w:r>
      </w:hyperlink>
    </w:p>
    <w:p>
      <w:pPr>
        <w:spacing w:after="200" w:line="400" w:lineRule="atLeast"/>
      </w:pPr>
      <w:hyperlink r:id="rId30">
        <w:r>
          <w:rPr>
            <w:rStyle w:val="DefaultParagraphFont"/>
            <w:color w:val="0563C1"/>
          </w:rPr>
          <w:t xml:space="preserve">[46,52,86]. 手写Spring</w:t>
        </w:r>
      </w:hyperlink>
    </w:p>
    <w:p>
      <w:pPr>
        <w:spacing w:after="200" w:line="400" w:lineRule="atLeast"/>
      </w:pPr>
      <w:hyperlink r:id="rId31">
        <w:r>
          <w:rPr>
            <w:rStyle w:val="DefaultParagraphFont"/>
            <w:color w:val="0563C1"/>
          </w:rPr>
          <w:t xml:space="preserve">[48]. Spring Framework</w:t>
        </w:r>
      </w:hyperlink>
    </w:p>
    <w:p>
      <w:pPr>
        <w:spacing w:after="200" w:line="400" w:lineRule="atLeast"/>
      </w:pPr>
      <w:hyperlink r:id="rId32">
        <w:r>
          <w:rPr>
            <w:rStyle w:val="DefaultParagraphFont"/>
            <w:color w:val="0563C1"/>
          </w:rPr>
          <w:t xml:space="preserve">[49,54]. Professional Java® for Web Applications</w:t>
        </w:r>
      </w:hyperlink>
    </w:p>
    <w:p>
      <w:pPr>
        <w:spacing w:after="200" w:line="400" w:lineRule="atLeast"/>
      </w:pPr>
      <w:hyperlink r:id="rId33">
        <w:r>
          <w:rPr>
            <w:rStyle w:val="DefaultParagraphFont"/>
            <w:color w:val="0563C1"/>
          </w:rPr>
          <w:t xml:space="preserve">[53]. ChatGPT 从入门到精通</w:t>
        </w:r>
      </w:hyperlink>
    </w:p>
    <w:p>
      <w:pPr>
        <w:spacing w:after="200" w:line="400" w:lineRule="atLeast"/>
      </w:pPr>
      <w:hyperlink r:id="rId34">
        <w:r>
          <w:rPr>
            <w:rStyle w:val="DefaultParagraphFont"/>
            <w:color w:val="0563C1"/>
          </w:rPr>
          <w:t xml:space="preserve">[56]. Core Technologies</w:t>
        </w:r>
      </w:hyperlink>
    </w:p>
    <w:p>
      <w:pPr>
        <w:spacing w:after="200" w:line="400" w:lineRule="atLeast"/>
      </w:pPr>
      <w:hyperlink r:id="rId35">
        <w:r>
          <w:rPr>
            <w:rStyle w:val="DefaultParagraphFont"/>
            <w:color w:val="0563C1"/>
          </w:rPr>
          <w:t xml:space="preserve">[57,59]. 通过切换Service实现类来切换看板数据来源 - 稀土掘金</w:t>
        </w:r>
      </w:hyperlink>
    </w:p>
    <w:p>
      <w:pPr>
        <w:spacing w:after="200" w:line="400" w:lineRule="atLeast"/>
      </w:pPr>
      <w:hyperlink r:id="rId36">
        <w:r>
          <w:rPr>
            <w:rStyle w:val="DefaultParagraphFont"/>
            <w:color w:val="0563C1"/>
          </w:rPr>
          <w:t xml:space="preserve">[58]. Spring Boot 启动流程源码解析：从`main()` 到Web 服务就绪 - 稀土掘金</w:t>
        </w:r>
      </w:hyperlink>
    </w:p>
    <w:p>
      <w:pPr>
        <w:spacing w:after="200" w:line="400" w:lineRule="atLeast"/>
      </w:pPr>
      <w:hyperlink r:id="rId37">
        <w:r>
          <w:rPr>
            <w:rStyle w:val="DefaultParagraphFont"/>
            <w:color w:val="0563C1"/>
          </w:rPr>
          <w:t xml:space="preserve">[60,97]. Spring框架初始化过程详解：从Bean定位到依赖注入 - 文心快码</w:t>
        </w:r>
      </w:hyperlink>
    </w:p>
    <w:p>
      <w:pPr>
        <w:spacing w:after="200" w:line="400" w:lineRule="atLeast"/>
      </w:pPr>
      <w:hyperlink r:id="rId38">
        <w:r>
          <w:rPr>
            <w:rStyle w:val="DefaultParagraphFont"/>
            <w:color w:val="0563C1"/>
          </w:rPr>
          <w:t xml:space="preserve">[61,93]. 深入剖析Spring IoC 容器 - 51CTO博客</w:t>
        </w:r>
      </w:hyperlink>
    </w:p>
    <w:p>
      <w:pPr>
        <w:spacing w:after="200" w:line="400" w:lineRule="atLeast"/>
      </w:pPr>
      <w:hyperlink r:id="rId39">
        <w:r>
          <w:rPr>
            <w:rStyle w:val="DefaultParagraphFont"/>
            <w:color w:val="0563C1"/>
          </w:rPr>
          <w:t xml:space="preserve">[62,67,68,69,70,98,99,100,101,102]. Microservices with Spring Boot 3 and Spring Cloud</w:t>
        </w:r>
      </w:hyperlink>
    </w:p>
    <w:p>
      <w:pPr>
        <w:spacing w:after="200" w:line="400" w:lineRule="atLeast"/>
      </w:pPr>
      <w:hyperlink r:id="rId40">
        <w:r>
          <w:rPr>
            <w:rStyle w:val="DefaultParagraphFont"/>
            <w:color w:val="0563C1"/>
          </w:rPr>
          <w:t xml:space="preserve">[63]. Spring Boot 3 and Spring Framework 6</w:t>
        </w:r>
      </w:hyperlink>
    </w:p>
    <w:p>
      <w:pPr>
        <w:spacing w:after="200" w:line="400" w:lineRule="atLeast"/>
      </w:pPr>
      <w:hyperlink r:id="rId41">
        <w:r>
          <w:rPr>
            <w:rStyle w:val="DefaultParagraphFont"/>
            <w:color w:val="0563C1"/>
          </w:rPr>
          <w:t xml:space="preserve">[64]. Spring Boot 3 und Spring Framework 6: Das umfassende Handbuch</w:t>
        </w:r>
      </w:hyperlink>
    </w:p>
    <w:p>
      <w:pPr>
        <w:spacing w:after="200" w:line="400" w:lineRule="atLeast"/>
      </w:pPr>
      <w:hyperlink r:id="rId42">
        <w:r>
          <w:rPr>
            <w:rStyle w:val="DefaultParagraphFont"/>
            <w:color w:val="0563C1"/>
          </w:rPr>
          <w:t xml:space="preserve">[65]. Monitoring Integration Traffic in Microservices Architecture</w:t>
        </w:r>
      </w:hyperlink>
    </w:p>
    <w:p>
      <w:pPr>
        <w:spacing w:after="200" w:line="400" w:lineRule="atLeast"/>
      </w:pPr>
      <w:hyperlink r:id="rId43">
        <w:r>
          <w:rPr>
            <w:rStyle w:val="DefaultParagraphFont"/>
            <w:color w:val="0563C1"/>
          </w:rPr>
          <w:t xml:space="preserve">[66]. Spring Microservices</w:t>
        </w:r>
      </w:hyperlink>
    </w:p>
    <w:p>
      <w:pPr>
        <w:spacing w:after="200" w:line="400" w:lineRule="atLeast"/>
      </w:pPr>
      <w:hyperlink r:id="rId44">
        <w:r>
          <w:rPr>
            <w:rStyle w:val="DefaultParagraphFont"/>
            <w:color w:val="0563C1"/>
          </w:rPr>
          <w:t xml:space="preserve">[71,72]. Modern API Development with Spring 6 and Spring Boot 3</w:t>
        </w:r>
      </w:hyperlink>
    </w:p>
    <w:p>
      <w:pPr>
        <w:spacing w:after="400" w:line="400" w:lineRule="atLeast"/>
      </w:pPr>
      <w:r>
        <w:rPr>
          <w:i w:val="true"/>
        </w:rPr>
        <w:t>以下来源未被直接引用</w:t>
      </w:r>
    </w:p>
    <w:p>
      <w:pPr>
        <w:spacing w:after="200" w:line="400" w:lineRule="atLeast"/>
      </w:pPr>
      <w:hyperlink r:id="rId45">
        <w:r>
          <w:rPr>
            <w:rStyle w:val="DefaultParagraphFont"/>
            <w:color w:val="0563C1"/>
          </w:rPr>
          <w:t xml:space="preserve">Spring - Java/J2EE Application Framework Reference Documentation</w:t>
        </w:r>
      </w:hyperlink>
    </w:p>
    <w:p>
      <w:pPr>
        <w:spacing w:after="200" w:line="400" w:lineRule="atLeast"/>
      </w:pPr>
      <w:hyperlink r:id="rId46">
        <w:r>
          <w:rPr>
            <w:rStyle w:val="DefaultParagraphFont"/>
            <w:color w:val="0563C1"/>
          </w:rPr>
          <w:t xml:space="preserve">Professional Java Development with the Spring Framework</w:t>
        </w:r>
      </w:hyperlink>
    </w:p>
    <w:p>
      <w:pPr>
        <w:spacing w:after="200" w:line="400" w:lineRule="atLeast"/>
      </w:pPr>
      <w:hyperlink r:id="rId47">
        <w:r>
          <w:rPr>
            <w:rStyle w:val="DefaultParagraphFont"/>
            <w:color w:val="0563C1"/>
          </w:rPr>
          <w:t xml:space="preserve">Spring: java/j2ee Application Framework</w:t>
        </w:r>
      </w:hyperlink>
    </w:p>
    <w:p>
      <w:pPr>
        <w:spacing w:after="200" w:line="400" w:lineRule="atLeast"/>
      </w:pPr>
      <w:hyperlink r:id="rId48">
        <w:r>
          <w:rPr>
            <w:rStyle w:val="DefaultParagraphFont"/>
            <w:color w:val="0563C1"/>
          </w:rPr>
          <w:t xml:space="preserve">Microservices with Spring Boot and Spring Cloud</w:t>
        </w:r>
      </w:hyperlink>
    </w:p>
    <w:p>
      <w:pPr>
        <w:spacing w:after="200" w:line="400" w:lineRule="atLeast"/>
      </w:pPr>
      <w:hyperlink r:id="rId49">
        <w:r>
          <w:rPr>
            <w:rStyle w:val="DefaultParagraphFont"/>
            <w:color w:val="0563C1"/>
          </w:rPr>
          <w:t xml:space="preserve">Building scalable microservices with spring boot: A technical deep dive</w:t>
        </w:r>
      </w:hyperlink>
    </w:p>
    <w:p>
      <w:pPr>
        <w:spacing w:after="200" w:line="400" w:lineRule="atLeast"/>
      </w:pPr>
      <w:hyperlink r:id="rId50">
        <w:r>
          <w:rPr>
            <w:rStyle w:val="DefaultParagraphFont"/>
            <w:color w:val="0563C1"/>
          </w:rPr>
          <w:t xml:space="preserve">Spring Boot – framework for micro services</w:t>
        </w:r>
      </w:hyperlink>
    </w:p>
    <w:sectPr>
      <w:headerReference w:type="default" r:id="rId51"/>
      <w:footerReference w:type="default" r:id="rId52"/>
      <w:pgSz w:w="11906" w:h="16838"/>
      <w:pgMar w:top="1440" w:right="1800" w:bottom="1440" w:left="1800" w:header="851" w:footer="992"/>
      <w:cols w:space="425"/>
      <w:docGrid w:type="lines" w:linePitch="312"/>
    </w:sectPr>
  </w:body>
</w:document>
</file>

<file path=word/footer.xml><?xml version="1.0" encoding="utf-8"?>
<w:ftr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m="http://schemas.openxmlformats.org/officeDocument/2006/math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p>
    <w:r>
      <w:rPr>
        <w:rFonts/>
        <w:color w:val="808080"/>
        <w:sz w:val="18"/>
      </w:rPr>
      <w:t>内容为AI生成，可能不准确，请谨慎参考</w:t>
    </w:r>
  </w:p>
</w:ftr>
</file>

<file path=word/header.xml><?xml version="1.0" encoding="utf-8"?>
<w:hdr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m="http://schemas.openxmlformats.org/officeDocument/2006/math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p>
    <w:pPr>
      <w:jc w:val="right"/>
    </w:pPr>
    <w:r>
      <w:drawing>
        <wp:inline distT="0" distB="0" distL="0" distR="0">
          <wp:extent cx="1336798" cy="320832"/>
          <wp:effectExtent l="0" t="0" r="0" b="0"/>
          <wp:docPr id="5593" name="image" descr="image"/>
          <wp:cNvGraphicFramePr>
            <a:graphicFrameLocks noChangeAspect="true"/>
          </wp:cNvGraphicFramePr>
          <a:graphic>
            <a:graphicData uri="http://schemas.openxmlformats.org/drawingml/2006/picture">
              <pic:pic>
                <pic:nvPicPr>
                  <pic:cNvPr id="11186" name="image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571875" cy="857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m="http://schemas.openxmlformats.org/officeDocument/2006/math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abstractNum w:abstractNumId="0">
    <w:multiLevelType w:val="multilevel"/>
    <w:lvl w:ilvl="0">
      <w:start w:val="1"/>
      <w:numFmt w:val="decimal"/>
      <w:suff w:val="nothing"/>
      <w:lvlText w:val="%1."/>
    </w:lvl>
    <w:lvl w:ilvl="1">
      <w:start w:val="1"/>
      <w:numFmt w:val="decimal"/>
      <w:suff w:val="nothing"/>
      <w:lvlText w:val="%1.%2."/>
    </w:lvl>
    <w:lvl w:ilvl="2">
      <w:start w:val="1"/>
      <w:numFmt w:val="decimal"/>
      <w:suff w:val="nothing"/>
      <w:lvlText w:val="%1.%2.%3."/>
    </w:lvl>
    <w:lvl w:ilvl="3">
      <w:start w:val="1"/>
      <w:numFmt w:val="decimal"/>
      <w:suff w:val="nothing"/>
      <w:lvlText w:val="%1.%2.%3.%4."/>
    </w:lvl>
    <w:lvl w:ilvl="4">
      <w:start w:val="1"/>
      <w:numFmt w:val="decimal"/>
      <w:suff w:val="nothing"/>
      <w:lvlText w:val="%1.%2.%3.%4.%5."/>
    </w:lvl>
    <w:lvl w:ilvl="5">
      <w:start w:val="1"/>
      <w:numFmt w:val="decimal"/>
      <w:suff w:val="nothing"/>
      <w:lvlText w:val="%1.%2.%3.%4.%5.%6."/>
    </w:lvl>
    <w:lvl w:ilvl="6">
      <w:start w:val="1"/>
      <w:numFmt w:val="decimal"/>
      <w:suff w:val="nothing"/>
      <w:lvlText w:val="%1.%2.%3.%4.%5.%6.%7."/>
    </w:lvl>
    <w:lvl w:ilvl="7">
      <w:start w:val="1"/>
      <w:numFmt w:val="decimal"/>
      <w:suff w:val="nothing"/>
      <w:lvlText w:val="%1.%2.%3.%4.%5.%6.%7.%8."/>
    </w:lvl>
    <w:lvl w:ilvl="8">
      <w:start w:val="1"/>
      <w:numFmt w:val="decimal"/>
      <w:suff w:val="nothing"/>
      <w:lvlText w:val="%1.%2.%3.%4.%5.%6.%7.%8.%9."/>
    </w:lvl>
  </w:abstractNum>
  <w:abstractNum w:abstractNumId="1">
    <w:multiLevelType w:val="multilevel"/>
    <w:lvl w:ilvl="0">
      <w:start w:val="1"/>
      <w:numFmt w:val="decimal"/>
      <w:suff w:val="nothing"/>
      <w:lvlText w:val="%1."/>
    </w:lvl>
    <w:lvl w:ilvl="1">
      <w:start w:val="1"/>
      <w:numFmt w:val="decimal"/>
      <w:suff w:val="nothing"/>
      <w:lvlText w:val="%1.%2."/>
    </w:lvl>
    <w:lvl w:ilvl="2">
      <w:start w:val="1"/>
      <w:numFmt w:val="decimal"/>
      <w:suff w:val="nothing"/>
      <w:lvlText w:val="%1.%2.%3."/>
    </w:lvl>
    <w:lvl w:ilvl="3">
      <w:start w:val="1"/>
      <w:numFmt w:val="decimal"/>
      <w:suff w:val="nothing"/>
      <w:lvlText w:val="%1.%2.%3.%4."/>
    </w:lvl>
    <w:lvl w:ilvl="4">
      <w:start w:val="1"/>
      <w:numFmt w:val="decimal"/>
      <w:suff w:val="nothing"/>
      <w:lvlText w:val="%1.%2.%3.%4.%5."/>
    </w:lvl>
    <w:lvl w:ilvl="5">
      <w:start w:val="1"/>
      <w:numFmt w:val="decimal"/>
      <w:suff w:val="nothing"/>
      <w:lvlText w:val="%1.%2.%3.%4.%5.%6."/>
    </w:lvl>
    <w:lvl w:ilvl="6">
      <w:start w:val="1"/>
      <w:numFmt w:val="decimal"/>
      <w:suff w:val="nothing"/>
      <w:lvlText w:val="%1.%2.%3.%4.%5.%6.%7."/>
    </w:lvl>
    <w:lvl w:ilvl="7">
      <w:start w:val="1"/>
      <w:numFmt w:val="decimal"/>
      <w:suff w:val="nothing"/>
      <w:lvlText w:val="%1.%2.%3.%4.%5.%6.%7.%8."/>
    </w:lvl>
    <w:lvl w:ilvl="8">
      <w:start w:val="1"/>
      <w:numFmt w:val="decimal"/>
      <w:suff w:val="nothing"/>
      <w:lvlText w:val="%1.%2.%3.%4.%5.%6.%7.%8.%9."/>
    </w:lvl>
  </w:abstractNum>
  <w:abstractNum w:abstractNumId="2">
    <w:multiLevelType w:val="multilevel"/>
    <w:lvl w:ilvl="0">
      <w:start w:val="1"/>
      <w:numFmt w:val="decimal"/>
      <w:suff w:val="nothing"/>
      <w:lvlText w:val="%1."/>
    </w:lvl>
    <w:lvl w:ilvl="1">
      <w:start w:val="1"/>
      <w:numFmt w:val="decimal"/>
      <w:suff w:val="nothing"/>
      <w:lvlText w:val="%1.%2."/>
    </w:lvl>
    <w:lvl w:ilvl="2">
      <w:start w:val="1"/>
      <w:numFmt w:val="decimal"/>
      <w:suff w:val="nothing"/>
      <w:lvlText w:val="%1.%2.%3."/>
    </w:lvl>
    <w:lvl w:ilvl="3">
      <w:start w:val="1"/>
      <w:numFmt w:val="decimal"/>
      <w:suff w:val="nothing"/>
      <w:lvlText w:val="%1.%2.%3.%4."/>
    </w:lvl>
    <w:lvl w:ilvl="4">
      <w:start w:val="1"/>
      <w:numFmt w:val="decimal"/>
      <w:suff w:val="nothing"/>
      <w:lvlText w:val="%1.%2.%3.%4.%5."/>
    </w:lvl>
    <w:lvl w:ilvl="5">
      <w:start w:val="1"/>
      <w:numFmt w:val="decimal"/>
      <w:suff w:val="nothing"/>
      <w:lvlText w:val="%1.%2.%3.%4.%5.%6."/>
    </w:lvl>
    <w:lvl w:ilvl="6">
      <w:start w:val="1"/>
      <w:numFmt w:val="decimal"/>
      <w:suff w:val="nothing"/>
      <w:lvlText w:val="%1.%2.%3.%4.%5.%6.%7."/>
    </w:lvl>
    <w:lvl w:ilvl="7">
      <w:start w:val="1"/>
      <w:numFmt w:val="decimal"/>
      <w:suff w:val="nothing"/>
      <w:lvlText w:val="%1.%2.%3.%4.%5.%6.%7.%8."/>
    </w:lvl>
    <w:lvl w:ilvl="8">
      <w:start w:val="1"/>
      <w:numFmt w:val="decimal"/>
      <w:suff w:val="nothing"/>
      <w:lvlText w:val="%1.%2.%3.%4.%5.%6.%7.%8.%9."/>
    </w:lvl>
  </w:abstractNum>
  <w:abstractNum w:abstractNumId="3">
    <w:multiLevelType w:val="multilevel"/>
    <w:lvl w:ilvl="0">
      <w:start w:val="1"/>
      <w:numFmt w:val="bullet"/>
      <w:suff w:val="nothing"/>
      <w:lvlText w:val=""/>
      <w:rPr>
        <w:rFonts w:hint="default" w:ascii="Wingdings" w:hAnsi="Wingdings"/>
      </w:rPr>
    </w:lvl>
    <w:lvl w:ilvl="1">
      <w:start w:val="1"/>
      <w:numFmt w:val="bullet"/>
      <w:suff w:val="nothing"/>
      <w:lvlText w:val=""/>
      <w:pPr>
        <w:ind w:left="210"/>
      </w:pPr>
      <w:rPr>
        <w:rFonts w:hint="default" w:ascii="Wingdings" w:hAnsi="Wingdings"/>
      </w:rPr>
    </w:lvl>
    <w:lvl w:ilvl="2">
      <w:start w:val="1"/>
      <w:numFmt w:val="bullet"/>
      <w:suff w:val="nothing"/>
      <w:lvlText w:val=""/>
      <w:pPr>
        <w:ind w:left="420"/>
      </w:pPr>
      <w:rPr>
        <w:rFonts w:hint="default" w:ascii="Wingdings" w:hAnsi="Wingdings"/>
      </w:rPr>
    </w:lvl>
    <w:lvl w:ilvl="3">
      <w:start w:val="1"/>
      <w:numFmt w:val="bullet"/>
      <w:suff w:val="nothing"/>
      <w:lvlText w:val=""/>
      <w:pPr>
        <w:ind w:left="630"/>
      </w:pPr>
      <w:rPr>
        <w:rFonts w:hint="default" w:ascii="Wingdings" w:hAnsi="Wingdings"/>
      </w:rPr>
    </w:lvl>
    <w:lvl w:ilvl="4">
      <w:start w:val="1"/>
      <w:numFmt w:val="bullet"/>
      <w:suff w:val="nothing"/>
      <w:lvlText w:val=""/>
      <w:pPr>
        <w:ind w:left="840"/>
      </w:pPr>
      <w:rPr>
        <w:rFonts w:hint="default" w:ascii="Wingdings" w:hAnsi="Wingdings"/>
      </w:rPr>
    </w:lvl>
    <w:lvl w:ilvl="5">
      <w:start w:val="1"/>
      <w:numFmt w:val="bullet"/>
      <w:suff w:val="nothing"/>
      <w:lvlText w:val=""/>
      <w:pPr>
        <w:ind w:left="1050"/>
      </w:pPr>
      <w:rPr>
        <w:rFonts w:hint="default" w:ascii="Wingdings" w:hAnsi="Wingdings"/>
      </w:rPr>
    </w:lvl>
    <w:lvl w:ilvl="6">
      <w:start w:val="1"/>
      <w:numFmt w:val="bullet"/>
      <w:suff w:val="nothing"/>
      <w:lvlText w:val=""/>
      <w:pPr>
        <w:ind w:left="1260"/>
      </w:pPr>
      <w:rPr>
        <w:rFonts w:hint="default" w:ascii="Wingdings" w:hAnsi="Wingdings"/>
      </w:rPr>
    </w:lvl>
    <w:lvl w:ilvl="7">
      <w:start w:val="1"/>
      <w:numFmt w:val="bullet"/>
      <w:suff w:val="nothing"/>
      <w:lvlText w:val=""/>
      <w:pPr>
        <w:ind w:left="1470"/>
      </w:pPr>
      <w:rPr>
        <w:rFonts w:hint="default" w:ascii="Wingdings" w:hAnsi="Wingdings"/>
      </w:rPr>
    </w:lvl>
    <w:lvl w:ilvl="8">
      <w:start w:val="1"/>
      <w:numFmt w:val="bullet"/>
      <w:suff w:val="nothing"/>
      <w:lvlText w:val=""/>
      <w:pPr>
        <w:ind w:left="1680"/>
      </w:pPr>
      <w:rPr>
        <w:rFonts w:hint="default" w:ascii="Wingdings" w:hAnsi="Wingdings"/>
      </w:rPr>
    </w:lvl>
  </w:abstractNum>
  <w:abstractNum w:abstractNumId="4">
    <w:multiLevelType w:val="multilevel"/>
    <w:lvl w:ilvl="0">
      <w:start w:val="1"/>
      <w:numFmt w:val="decimal"/>
      <w:suff w:val="nothing"/>
      <w:lvlText w:val="%1."/>
    </w:lvl>
    <w:lvl w:ilvl="1">
      <w:start w:val="1"/>
      <w:numFmt w:val="decimal"/>
      <w:suff w:val="nothing"/>
      <w:lvlText w:val="%1.%2."/>
    </w:lvl>
    <w:lvl w:ilvl="2">
      <w:start w:val="1"/>
      <w:numFmt w:val="decimal"/>
      <w:suff w:val="nothing"/>
      <w:lvlText w:val="%1.%2.%3."/>
    </w:lvl>
    <w:lvl w:ilvl="3">
      <w:start w:val="1"/>
      <w:numFmt w:val="decimal"/>
      <w:suff w:val="nothing"/>
      <w:lvlText w:val="%1.%2.%3.%4."/>
    </w:lvl>
    <w:lvl w:ilvl="4">
      <w:start w:val="1"/>
      <w:numFmt w:val="decimal"/>
      <w:suff w:val="nothing"/>
      <w:lvlText w:val="%1.%2.%3.%4.%5."/>
    </w:lvl>
    <w:lvl w:ilvl="5">
      <w:start w:val="1"/>
      <w:numFmt w:val="decimal"/>
      <w:suff w:val="nothing"/>
      <w:lvlText w:val="%1.%2.%3.%4.%5.%6."/>
    </w:lvl>
    <w:lvl w:ilvl="6">
      <w:start w:val="1"/>
      <w:numFmt w:val="decimal"/>
      <w:suff w:val="nothing"/>
      <w:lvlText w:val="%1.%2.%3.%4.%5.%6.%7."/>
    </w:lvl>
    <w:lvl w:ilvl="7">
      <w:start w:val="1"/>
      <w:numFmt w:val="decimal"/>
      <w:suff w:val="nothing"/>
      <w:lvlText w:val="%1.%2.%3.%4.%5.%6.%7.%8."/>
    </w:lvl>
    <w:lvl w:ilvl="8">
      <w:start w:val="1"/>
      <w:numFmt w:val="decimal"/>
      <w:suff w:val="nothing"/>
      <w:lvlText w:val="%1.%2.%3.%4.%5.%6.%7.%8.%9."/>
    </w:lvl>
  </w:abstractNum>
  <w:abstractNum w:abstractNumId="5">
    <w:multiLevelType w:val="multilevel"/>
    <w:lvl w:ilvl="0">
      <w:start w:val="1"/>
      <w:numFmt w:val="decimal"/>
      <w:suff w:val="nothing"/>
      <w:lvlText w:val="%1."/>
    </w:lvl>
    <w:lvl w:ilvl="1">
      <w:start w:val="1"/>
      <w:numFmt w:val="decimal"/>
      <w:suff w:val="nothing"/>
      <w:lvlText w:val="%1.%2."/>
    </w:lvl>
    <w:lvl w:ilvl="2">
      <w:start w:val="1"/>
      <w:numFmt w:val="decimal"/>
      <w:suff w:val="nothing"/>
      <w:lvlText w:val="%1.%2.%3."/>
    </w:lvl>
    <w:lvl w:ilvl="3">
      <w:start w:val="1"/>
      <w:numFmt w:val="decimal"/>
      <w:suff w:val="nothing"/>
      <w:lvlText w:val="%1.%2.%3.%4."/>
    </w:lvl>
    <w:lvl w:ilvl="4">
      <w:start w:val="1"/>
      <w:numFmt w:val="decimal"/>
      <w:suff w:val="nothing"/>
      <w:lvlText w:val="%1.%2.%3.%4.%5."/>
    </w:lvl>
    <w:lvl w:ilvl="5">
      <w:start w:val="1"/>
      <w:numFmt w:val="decimal"/>
      <w:suff w:val="nothing"/>
      <w:lvlText w:val="%1.%2.%3.%4.%5.%6."/>
    </w:lvl>
    <w:lvl w:ilvl="6">
      <w:start w:val="1"/>
      <w:numFmt w:val="decimal"/>
      <w:suff w:val="nothing"/>
      <w:lvlText w:val="%1.%2.%3.%4.%5.%6.%7."/>
    </w:lvl>
    <w:lvl w:ilvl="7">
      <w:start w:val="1"/>
      <w:numFmt w:val="decimal"/>
      <w:suff w:val="nothing"/>
      <w:lvlText w:val="%1.%2.%3.%4.%5.%6.%7.%8."/>
    </w:lvl>
    <w:lvl w:ilvl="8">
      <w:start w:val="1"/>
      <w:numFmt w:val="decimal"/>
      <w:suff w:val="nothing"/>
      <w:lvlText w:val="%1.%2.%3.%4.%5.%6.%7.%8.%9."/>
    </w:lvl>
  </w:abstractNum>
  <w:abstractNum w:abstractNumId="6">
    <w:multiLevelType w:val="multilevel"/>
    <w:lvl w:ilvl="0">
      <w:start w:val="1"/>
      <w:numFmt w:val="decimal"/>
      <w:suff w:val="nothing"/>
      <w:lvlText w:val="%1."/>
    </w:lvl>
    <w:lvl w:ilvl="1">
      <w:start w:val="1"/>
      <w:numFmt w:val="decimal"/>
      <w:suff w:val="nothing"/>
      <w:lvlText w:val="%1.%2."/>
    </w:lvl>
    <w:lvl w:ilvl="2">
      <w:start w:val="1"/>
      <w:numFmt w:val="decimal"/>
      <w:suff w:val="nothing"/>
      <w:lvlText w:val="%1.%2.%3."/>
    </w:lvl>
    <w:lvl w:ilvl="3">
      <w:start w:val="1"/>
      <w:numFmt w:val="decimal"/>
      <w:suff w:val="nothing"/>
      <w:lvlText w:val="%1.%2.%3.%4."/>
    </w:lvl>
    <w:lvl w:ilvl="4">
      <w:start w:val="1"/>
      <w:numFmt w:val="decimal"/>
      <w:suff w:val="nothing"/>
      <w:lvlText w:val="%1.%2.%3.%4.%5."/>
    </w:lvl>
    <w:lvl w:ilvl="5">
      <w:start w:val="1"/>
      <w:numFmt w:val="decimal"/>
      <w:suff w:val="nothing"/>
      <w:lvlText w:val="%1.%2.%3.%4.%5.%6."/>
    </w:lvl>
    <w:lvl w:ilvl="6">
      <w:start w:val="1"/>
      <w:numFmt w:val="decimal"/>
      <w:suff w:val="nothing"/>
      <w:lvlText w:val="%1.%2.%3.%4.%5.%6.%7."/>
    </w:lvl>
    <w:lvl w:ilvl="7">
      <w:start w:val="1"/>
      <w:numFmt w:val="decimal"/>
      <w:suff w:val="nothing"/>
      <w:lvlText w:val="%1.%2.%3.%4.%5.%6.%7.%8."/>
    </w:lvl>
    <w:lvl w:ilvl="8">
      <w:start w:val="1"/>
      <w:numFmt w:val="decimal"/>
      <w:suff w:val="nothing"/>
      <w:lvlText w:val="%1.%2.%3.%4.%5.%6.%7.%8.%9."/>
    </w:lvl>
  </w:abstractNum>
  <w:abstractNum w:abstractNumId="7">
    <w:multiLevelType w:val="multilevel"/>
    <w:lvl w:ilvl="0">
      <w:start w:val="1"/>
      <w:numFmt w:val="decimal"/>
      <w:suff w:val="nothing"/>
      <w:lvlText w:val="%1."/>
    </w:lvl>
    <w:lvl w:ilvl="1">
      <w:start w:val="1"/>
      <w:numFmt w:val="decimal"/>
      <w:suff w:val="nothing"/>
      <w:lvlText w:val="%1.%2."/>
    </w:lvl>
    <w:lvl w:ilvl="2">
      <w:start w:val="1"/>
      <w:numFmt w:val="decimal"/>
      <w:suff w:val="nothing"/>
      <w:lvlText w:val="%1.%2.%3."/>
    </w:lvl>
    <w:lvl w:ilvl="3">
      <w:start w:val="1"/>
      <w:numFmt w:val="decimal"/>
      <w:suff w:val="nothing"/>
      <w:lvlText w:val="%1.%2.%3.%4."/>
    </w:lvl>
    <w:lvl w:ilvl="4">
      <w:start w:val="1"/>
      <w:numFmt w:val="decimal"/>
      <w:suff w:val="nothing"/>
      <w:lvlText w:val="%1.%2.%3.%4.%5."/>
    </w:lvl>
    <w:lvl w:ilvl="5">
      <w:start w:val="1"/>
      <w:numFmt w:val="decimal"/>
      <w:suff w:val="nothing"/>
      <w:lvlText w:val="%1.%2.%3.%4.%5.%6."/>
    </w:lvl>
    <w:lvl w:ilvl="6">
      <w:start w:val="1"/>
      <w:numFmt w:val="decimal"/>
      <w:suff w:val="nothing"/>
      <w:lvlText w:val="%1.%2.%3.%4.%5.%6.%7."/>
    </w:lvl>
    <w:lvl w:ilvl="7">
      <w:start w:val="1"/>
      <w:numFmt w:val="decimal"/>
      <w:suff w:val="nothing"/>
      <w:lvlText w:val="%1.%2.%3.%4.%5.%6.%7.%8."/>
    </w:lvl>
    <w:lvl w:ilvl="8">
      <w:start w:val="1"/>
      <w:numFmt w:val="decimal"/>
      <w:suff w:val="nothing"/>
      <w:lvlText w:val="%1.%2.%3.%4.%5.%6.%7.%8.%9."/>
    </w:lvl>
  </w:abstractNum>
  <w:abstractNum w:abstractNumId="8">
    <w:multiLevelType w:val="multilevel"/>
    <w:lvl w:ilvl="0">
      <w:start w:val="1"/>
      <w:numFmt w:val="decimal"/>
      <w:suff w:val="nothing"/>
      <w:lvlText w:val="%1."/>
    </w:lvl>
    <w:lvl w:ilvl="1">
      <w:start w:val="1"/>
      <w:numFmt w:val="decimal"/>
      <w:suff w:val="nothing"/>
      <w:lvlText w:val="%1.%2."/>
    </w:lvl>
    <w:lvl w:ilvl="2">
      <w:start w:val="1"/>
      <w:numFmt w:val="decimal"/>
      <w:suff w:val="nothing"/>
      <w:lvlText w:val="%1.%2.%3."/>
    </w:lvl>
    <w:lvl w:ilvl="3">
      <w:start w:val="1"/>
      <w:numFmt w:val="decimal"/>
      <w:suff w:val="nothing"/>
      <w:lvlText w:val="%1.%2.%3.%4."/>
    </w:lvl>
    <w:lvl w:ilvl="4">
      <w:start w:val="1"/>
      <w:numFmt w:val="decimal"/>
      <w:suff w:val="nothing"/>
      <w:lvlText w:val="%1.%2.%3.%4.%5."/>
    </w:lvl>
    <w:lvl w:ilvl="5">
      <w:start w:val="1"/>
      <w:numFmt w:val="decimal"/>
      <w:suff w:val="nothing"/>
      <w:lvlText w:val="%1.%2.%3.%4.%5.%6."/>
    </w:lvl>
    <w:lvl w:ilvl="6">
      <w:start w:val="1"/>
      <w:numFmt w:val="decimal"/>
      <w:suff w:val="nothing"/>
      <w:lvlText w:val="%1.%2.%3.%4.%5.%6.%7."/>
    </w:lvl>
    <w:lvl w:ilvl="7">
      <w:start w:val="1"/>
      <w:numFmt w:val="decimal"/>
      <w:suff w:val="nothing"/>
      <w:lvlText w:val="%1.%2.%3.%4.%5.%6.%7.%8."/>
    </w:lvl>
    <w:lvl w:ilvl="8">
      <w:start w:val="1"/>
      <w:numFmt w:val="decimal"/>
      <w:suff w:val="nothing"/>
      <w:lvlText w:val="%1.%2.%3.%4.%5.%6.%7.%8.%9."/>
    </w:lvl>
  </w:abstractNum>
  <w:abstractNum w:abstractNumId="9">
    <w:multiLevelType w:val="multilevel"/>
    <w:lvl w:ilvl="0">
      <w:start w:val="1"/>
      <w:numFmt w:val="decimal"/>
      <w:suff w:val="nothing"/>
      <w:lvlText w:val="%1."/>
    </w:lvl>
    <w:lvl w:ilvl="1">
      <w:start w:val="1"/>
      <w:numFmt w:val="decimal"/>
      <w:suff w:val="nothing"/>
      <w:lvlText w:val="%1.%2."/>
    </w:lvl>
    <w:lvl w:ilvl="2">
      <w:start w:val="1"/>
      <w:numFmt w:val="decimal"/>
      <w:suff w:val="nothing"/>
      <w:lvlText w:val="%1.%2.%3."/>
    </w:lvl>
    <w:lvl w:ilvl="3">
      <w:start w:val="1"/>
      <w:numFmt w:val="decimal"/>
      <w:suff w:val="nothing"/>
      <w:lvlText w:val="%1.%2.%3.%4."/>
    </w:lvl>
    <w:lvl w:ilvl="4">
      <w:start w:val="1"/>
      <w:numFmt w:val="decimal"/>
      <w:suff w:val="nothing"/>
      <w:lvlText w:val="%1.%2.%3.%4.%5."/>
    </w:lvl>
    <w:lvl w:ilvl="5">
      <w:start w:val="1"/>
      <w:numFmt w:val="decimal"/>
      <w:suff w:val="nothing"/>
      <w:lvlText w:val="%1.%2.%3.%4.%5.%6."/>
    </w:lvl>
    <w:lvl w:ilvl="6">
      <w:start w:val="1"/>
      <w:numFmt w:val="decimal"/>
      <w:suff w:val="nothing"/>
      <w:lvlText w:val="%1.%2.%3.%4.%5.%6.%7."/>
    </w:lvl>
    <w:lvl w:ilvl="7">
      <w:start w:val="1"/>
      <w:numFmt w:val="decimal"/>
      <w:suff w:val="nothing"/>
      <w:lvlText w:val="%1.%2.%3.%4.%5.%6.%7.%8."/>
    </w:lvl>
    <w:lvl w:ilvl="8">
      <w:start w:val="1"/>
      <w:numFmt w:val="decimal"/>
      <w:suff w:val="nothing"/>
      <w:lvlText w:val="%1.%2.%3.%4.%5.%6.%7.%8.%9."/>
    </w:lvl>
  </w:abstractNum>
  <w:abstractNum w:abstractNumId="10">
    <w:multiLevelType w:val="multilevel"/>
    <w:lvl w:ilvl="0">
      <w:start w:val="1"/>
      <w:numFmt w:val="decimal"/>
      <w:suff w:val="nothing"/>
      <w:lvlText w:val="%1."/>
    </w:lvl>
    <w:lvl w:ilvl="1">
      <w:start w:val="1"/>
      <w:numFmt w:val="decimal"/>
      <w:suff w:val="nothing"/>
      <w:lvlText w:val="%1.%2."/>
    </w:lvl>
    <w:lvl w:ilvl="2">
      <w:start w:val="1"/>
      <w:numFmt w:val="decimal"/>
      <w:suff w:val="nothing"/>
      <w:lvlText w:val="%1.%2.%3."/>
    </w:lvl>
    <w:lvl w:ilvl="3">
      <w:start w:val="1"/>
      <w:numFmt w:val="decimal"/>
      <w:suff w:val="nothing"/>
      <w:lvlText w:val="%1.%2.%3.%4."/>
    </w:lvl>
    <w:lvl w:ilvl="4">
      <w:start w:val="1"/>
      <w:numFmt w:val="decimal"/>
      <w:suff w:val="nothing"/>
      <w:lvlText w:val="%1.%2.%3.%4.%5."/>
    </w:lvl>
    <w:lvl w:ilvl="5">
      <w:start w:val="1"/>
      <w:numFmt w:val="decimal"/>
      <w:suff w:val="nothing"/>
      <w:lvlText w:val="%1.%2.%3.%4.%5.%6."/>
    </w:lvl>
    <w:lvl w:ilvl="6">
      <w:start w:val="1"/>
      <w:numFmt w:val="decimal"/>
      <w:suff w:val="nothing"/>
      <w:lvlText w:val="%1.%2.%3.%4.%5.%6.%7."/>
    </w:lvl>
    <w:lvl w:ilvl="7">
      <w:start w:val="1"/>
      <w:numFmt w:val="decimal"/>
      <w:suff w:val="nothing"/>
      <w:lvlText w:val="%1.%2.%3.%4.%5.%6.%7.%8."/>
    </w:lvl>
    <w:lvl w:ilvl="8">
      <w:start w:val="1"/>
      <w:numFmt w:val="decimal"/>
      <w:suff w:val="nothing"/>
      <w:lvlText w:val="%1.%2.%3.%4.%5.%6.%7.%8.%9."/>
    </w:lvl>
  </w:abstractNum>
  <w:abstractNum w:abstractNumId="11">
    <w:multiLevelType w:val="multilevel"/>
    <w:lvl w:ilvl="0">
      <w:start w:val="1"/>
      <w:numFmt w:val="decimal"/>
      <w:suff w:val="nothing"/>
      <w:lvlText w:val="%1."/>
    </w:lvl>
    <w:lvl w:ilvl="1">
      <w:start w:val="1"/>
      <w:numFmt w:val="decimal"/>
      <w:suff w:val="nothing"/>
      <w:lvlText w:val="%1.%2."/>
    </w:lvl>
    <w:lvl w:ilvl="2">
      <w:start w:val="1"/>
      <w:numFmt w:val="decimal"/>
      <w:suff w:val="nothing"/>
      <w:lvlText w:val="%1.%2.%3."/>
    </w:lvl>
    <w:lvl w:ilvl="3">
      <w:start w:val="1"/>
      <w:numFmt w:val="decimal"/>
      <w:suff w:val="nothing"/>
      <w:lvlText w:val="%1.%2.%3.%4."/>
    </w:lvl>
    <w:lvl w:ilvl="4">
      <w:start w:val="1"/>
      <w:numFmt w:val="decimal"/>
      <w:suff w:val="nothing"/>
      <w:lvlText w:val="%1.%2.%3.%4.%5."/>
    </w:lvl>
    <w:lvl w:ilvl="5">
      <w:start w:val="1"/>
      <w:numFmt w:val="decimal"/>
      <w:suff w:val="nothing"/>
      <w:lvlText w:val="%1.%2.%3.%4.%5.%6."/>
    </w:lvl>
    <w:lvl w:ilvl="6">
      <w:start w:val="1"/>
      <w:numFmt w:val="decimal"/>
      <w:suff w:val="nothing"/>
      <w:lvlText w:val="%1.%2.%3.%4.%5.%6.%7."/>
    </w:lvl>
    <w:lvl w:ilvl="7">
      <w:start w:val="1"/>
      <w:numFmt w:val="decimal"/>
      <w:suff w:val="nothing"/>
      <w:lvlText w:val="%1.%2.%3.%4.%5.%6.%7.%8."/>
    </w:lvl>
    <w:lvl w:ilvl="8">
      <w:start w:val="1"/>
      <w:numFmt w:val="decimal"/>
      <w:suff w:val="nothing"/>
      <w:lvlText w:val="%1.%2.%3.%4.%5.%6.%7.%8.%9."/>
    </w:lvl>
  </w:abstractNum>
  <w:abstractNum w:abstractNumId="12">
    <w:multiLevelType w:val="multilevel"/>
    <w:lvl w:ilvl="0">
      <w:start w:val="1"/>
      <w:numFmt w:val="decimal"/>
      <w:suff w:val="nothing"/>
      <w:lvlText w:val="%1."/>
    </w:lvl>
    <w:lvl w:ilvl="1">
      <w:start w:val="1"/>
      <w:numFmt w:val="decimal"/>
      <w:suff w:val="nothing"/>
      <w:lvlText w:val="%1.%2."/>
    </w:lvl>
    <w:lvl w:ilvl="2">
      <w:start w:val="1"/>
      <w:numFmt w:val="decimal"/>
      <w:suff w:val="nothing"/>
      <w:lvlText w:val="%1.%2.%3."/>
    </w:lvl>
    <w:lvl w:ilvl="3">
      <w:start w:val="1"/>
      <w:numFmt w:val="decimal"/>
      <w:suff w:val="nothing"/>
      <w:lvlText w:val="%1.%2.%3.%4."/>
    </w:lvl>
    <w:lvl w:ilvl="4">
      <w:start w:val="1"/>
      <w:numFmt w:val="decimal"/>
      <w:suff w:val="nothing"/>
      <w:lvlText w:val="%1.%2.%3.%4.%5."/>
    </w:lvl>
    <w:lvl w:ilvl="5">
      <w:start w:val="1"/>
      <w:numFmt w:val="decimal"/>
      <w:suff w:val="nothing"/>
      <w:lvlText w:val="%1.%2.%3.%4.%5.%6."/>
    </w:lvl>
    <w:lvl w:ilvl="6">
      <w:start w:val="1"/>
      <w:numFmt w:val="decimal"/>
      <w:suff w:val="nothing"/>
      <w:lvlText w:val="%1.%2.%3.%4.%5.%6.%7."/>
    </w:lvl>
    <w:lvl w:ilvl="7">
      <w:start w:val="1"/>
      <w:numFmt w:val="decimal"/>
      <w:suff w:val="nothing"/>
      <w:lvlText w:val="%1.%2.%3.%4.%5.%6.%7.%8."/>
    </w:lvl>
    <w:lvl w:ilvl="8">
      <w:start w:val="1"/>
      <w:numFmt w:val="decimal"/>
      <w:suff w:val="nothing"/>
      <w:lvlText w:val="%1.%2.%3.%4.%5.%6.%7.%8.%9."/>
    </w:lvl>
  </w:abstractNum>
  <w:abstractNum w:abstractNumId="13">
    <w:multiLevelType w:val="multilevel"/>
    <w:lvl w:ilvl="0">
      <w:start w:val="1"/>
      <w:numFmt w:val="decimal"/>
      <w:suff w:val="nothing"/>
      <w:lvlText w:val="%1."/>
    </w:lvl>
    <w:lvl w:ilvl="1">
      <w:start w:val="1"/>
      <w:numFmt w:val="decimal"/>
      <w:suff w:val="nothing"/>
      <w:lvlText w:val="%1.%2."/>
    </w:lvl>
    <w:lvl w:ilvl="2">
      <w:start w:val="1"/>
      <w:numFmt w:val="decimal"/>
      <w:suff w:val="nothing"/>
      <w:lvlText w:val="%1.%2.%3."/>
    </w:lvl>
    <w:lvl w:ilvl="3">
      <w:start w:val="1"/>
      <w:numFmt w:val="decimal"/>
      <w:suff w:val="nothing"/>
      <w:lvlText w:val="%1.%2.%3.%4."/>
    </w:lvl>
    <w:lvl w:ilvl="4">
      <w:start w:val="1"/>
      <w:numFmt w:val="decimal"/>
      <w:suff w:val="nothing"/>
      <w:lvlText w:val="%1.%2.%3.%4.%5."/>
    </w:lvl>
    <w:lvl w:ilvl="5">
      <w:start w:val="1"/>
      <w:numFmt w:val="decimal"/>
      <w:suff w:val="nothing"/>
      <w:lvlText w:val="%1.%2.%3.%4.%5.%6."/>
    </w:lvl>
    <w:lvl w:ilvl="6">
      <w:start w:val="1"/>
      <w:numFmt w:val="decimal"/>
      <w:suff w:val="nothing"/>
      <w:lvlText w:val="%1.%2.%3.%4.%5.%6.%7."/>
    </w:lvl>
    <w:lvl w:ilvl="7">
      <w:start w:val="1"/>
      <w:numFmt w:val="decimal"/>
      <w:suff w:val="nothing"/>
      <w:lvlText w:val="%1.%2.%3.%4.%5.%6.%7.%8."/>
    </w:lvl>
    <w:lvl w:ilvl="8">
      <w:start w:val="1"/>
      <w:numFmt w:val="decimal"/>
      <w:suff w:val="nothing"/>
      <w:lvlText w:val="%1.%2.%3.%4.%5.%6.%7.%8.%9."/>
    </w:lvl>
  </w:abstractNum>
  <w:abstractNum w:abstractNumId="14">
    <w:multiLevelType w:val="multilevel"/>
    <w:lvl w:ilvl="0">
      <w:start w:val="1"/>
      <w:numFmt w:val="decimal"/>
      <w:suff w:val="nothing"/>
      <w:lvlText w:val="%1."/>
    </w:lvl>
    <w:lvl w:ilvl="1">
      <w:start w:val="1"/>
      <w:numFmt w:val="decimal"/>
      <w:suff w:val="nothing"/>
      <w:lvlText w:val="%1.%2."/>
    </w:lvl>
    <w:lvl w:ilvl="2">
      <w:start w:val="1"/>
      <w:numFmt w:val="decimal"/>
      <w:suff w:val="nothing"/>
      <w:lvlText w:val="%1.%2.%3."/>
    </w:lvl>
    <w:lvl w:ilvl="3">
      <w:start w:val="1"/>
      <w:numFmt w:val="decimal"/>
      <w:suff w:val="nothing"/>
      <w:lvlText w:val="%1.%2.%3.%4."/>
    </w:lvl>
    <w:lvl w:ilvl="4">
      <w:start w:val="1"/>
      <w:numFmt w:val="decimal"/>
      <w:suff w:val="nothing"/>
      <w:lvlText w:val="%1.%2.%3.%4.%5."/>
    </w:lvl>
    <w:lvl w:ilvl="5">
      <w:start w:val="1"/>
      <w:numFmt w:val="decimal"/>
      <w:suff w:val="nothing"/>
      <w:lvlText w:val="%1.%2.%3.%4.%5.%6."/>
    </w:lvl>
    <w:lvl w:ilvl="6">
      <w:start w:val="1"/>
      <w:numFmt w:val="decimal"/>
      <w:suff w:val="nothing"/>
      <w:lvlText w:val="%1.%2.%3.%4.%5.%6.%7."/>
    </w:lvl>
    <w:lvl w:ilvl="7">
      <w:start w:val="1"/>
      <w:numFmt w:val="decimal"/>
      <w:suff w:val="nothing"/>
      <w:lvlText w:val="%1.%2.%3.%4.%5.%6.%7.%8."/>
    </w:lvl>
    <w:lvl w:ilvl="8">
      <w:start w:val="1"/>
      <w:numFmt w:val="decimal"/>
      <w:suff w:val="nothing"/>
      <w:lvlText w:val="%1.%2.%3.%4.%5.%6.%7.%8.%9."/>
    </w:lvl>
  </w:abstractNum>
  <w:abstractNum w:abstractNumId="15">
    <w:multiLevelType w:val="multilevel"/>
    <w:lvl w:ilvl="0">
      <w:start w:val="1"/>
      <w:numFmt w:val="decimal"/>
      <w:suff w:val="nothing"/>
      <w:lvlText w:val="%1."/>
    </w:lvl>
    <w:lvl w:ilvl="1">
      <w:start w:val="1"/>
      <w:numFmt w:val="decimal"/>
      <w:suff w:val="nothing"/>
      <w:lvlText w:val="%1.%2."/>
    </w:lvl>
    <w:lvl w:ilvl="2">
      <w:start w:val="1"/>
      <w:numFmt w:val="decimal"/>
      <w:suff w:val="nothing"/>
      <w:lvlText w:val="%1.%2.%3."/>
    </w:lvl>
    <w:lvl w:ilvl="3">
      <w:start w:val="1"/>
      <w:numFmt w:val="decimal"/>
      <w:suff w:val="nothing"/>
      <w:lvlText w:val="%1.%2.%3.%4."/>
    </w:lvl>
    <w:lvl w:ilvl="4">
      <w:start w:val="1"/>
      <w:numFmt w:val="decimal"/>
      <w:suff w:val="nothing"/>
      <w:lvlText w:val="%1.%2.%3.%4.%5."/>
    </w:lvl>
    <w:lvl w:ilvl="5">
      <w:start w:val="1"/>
      <w:numFmt w:val="decimal"/>
      <w:suff w:val="nothing"/>
      <w:lvlText w:val="%1.%2.%3.%4.%5.%6."/>
    </w:lvl>
    <w:lvl w:ilvl="6">
      <w:start w:val="1"/>
      <w:numFmt w:val="decimal"/>
      <w:suff w:val="nothing"/>
      <w:lvlText w:val="%1.%2.%3.%4.%5.%6.%7."/>
    </w:lvl>
    <w:lvl w:ilvl="7">
      <w:start w:val="1"/>
      <w:numFmt w:val="decimal"/>
      <w:suff w:val="nothing"/>
      <w:lvlText w:val="%1.%2.%3.%4.%5.%6.%7.%8."/>
    </w:lvl>
    <w:lvl w:ilvl="8">
      <w:start w:val="1"/>
      <w:numFmt w:val="decimal"/>
      <w:suff w:val="nothing"/>
      <w:lvlText w:val="%1.%2.%3.%4.%5.%6.%7.%8.%9."/>
    </w:lvl>
  </w:abstractNum>
  <w:num w:numId="1">
    <w:abstractNumId w:val="3"/>
  </w:num>
  <w:num w:numId="2">
    <w:abstractNumId w:val="3"/>
  </w:num>
  <w:num w:numId="3">
    <w:abstractNumId w:val="3"/>
  </w:num>
  <w:num w:numId="4">
    <w:abstractNumId w:val="3"/>
  </w:num>
  <w:num w:numId="5">
    <w:abstractNumId w:val="7"/>
  </w:num>
  <w:num w:numId="6">
    <w:abstractNumId w:val="10"/>
  </w:num>
  <w:num w:numId="7">
    <w:abstractNumId w:val="2"/>
  </w:num>
  <w:num w:numId="8">
    <w:abstractNumId w:val="3"/>
  </w:num>
  <w:num w:numId="9">
    <w:abstractNumId w:val="3"/>
  </w:num>
  <w:num w:numId="10">
    <w:abstractNumId w:val="11"/>
  </w:num>
  <w:num w:numId="11">
    <w:abstractNumId w:val="3"/>
  </w:num>
  <w:num w:numId="12">
    <w:abstractNumId w:val="3"/>
  </w:num>
  <w:num w:numId="13">
    <w:abstractNumId w:val="3"/>
  </w:num>
  <w:num w:numId="14">
    <w:abstractNumId w:val="1"/>
  </w:num>
  <w:num w:numId="15">
    <w:abstractNumId w:val="3"/>
  </w:num>
  <w:num w:numId="16">
    <w:abstractNumId w:val="3"/>
  </w:num>
  <w:num w:numId="17">
    <w:abstractNumId w:val="3"/>
  </w:num>
  <w:num w:numId="18">
    <w:abstractNumId w:val="6"/>
  </w:num>
  <w:num w:numId="19">
    <w:abstractNumId w:val="5"/>
  </w:num>
  <w:num w:numId="20">
    <w:abstractNumId w:val="3"/>
  </w:num>
  <w:num w:numId="21">
    <w:abstractNumId w:val="3"/>
  </w:num>
  <w:num w:numId="22">
    <w:abstractNumId w:val="3"/>
  </w:num>
  <w:num w:numId="23">
    <w:abstractNumId w:val="15"/>
  </w:num>
  <w:num w:numId="24">
    <w:abstractNumId w:val="8"/>
  </w:num>
  <w:num w:numId="25">
    <w:abstractNumId w:val="3"/>
  </w:num>
  <w:num w:numId="26">
    <w:abstractNumId w:val="3"/>
  </w:num>
  <w:num w:numId="27">
    <w:abstractNumId w:val="12"/>
  </w:num>
  <w:num w:numId="28">
    <w:abstractNumId w:val="3"/>
  </w:num>
  <w:num w:numId="29">
    <w:abstractNumId w:val="13"/>
  </w:num>
  <w:num w:numId="30">
    <w:abstractNumId w:val="3"/>
  </w:num>
  <w:num w:numId="31">
    <w:abstractNumId w:val="9"/>
  </w:num>
  <w:num w:numId="32">
    <w:abstractNumId w:val="4"/>
  </w:num>
  <w:num w:numId="33">
    <w:abstractNumId w:val="3"/>
  </w:num>
  <w:num w:numId="34">
    <w:abstractNumId w:val="14"/>
  </w:num>
  <w:num w:numId="35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m="http://schemas.openxmlformats.org/officeDocument/2006/math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m="http://schemas.openxmlformats.org/officeDocument/2006/math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sz w:val="21"/>
      </w:rPr>
    </w:r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numbering.xml" Type="http://schemas.openxmlformats.org/officeDocument/2006/relationships/numbering" Id="rId3"/>
    <Relationship TargetMode="External" Target="https://comate.baidu.com/zh/page/vk6idmux9gm" Type="http://schemas.openxmlformats.org/officeDocument/2006/relationships/hyperlink" Id="rId4"/>
    <Relationship TargetMode="External" Target="https://comate.baidu.com/zh/page/o2sq3l3ardh" Type="http://schemas.openxmlformats.org/officeDocument/2006/relationships/hyperlink" Id="rId5"/>
    <Relationship TargetMode="External" Target="https://blog.csdn.net/qq_38880340/article/details/155894279" Type="http://schemas.openxmlformats.org/officeDocument/2006/relationships/hyperlink" Id="rId6"/>
    <Relationship TargetMode="External" Target="https://fyakm.blog.csdn.net/article/details/155753196?fromshare=blogdetail&amp;sharetype=blogdetail&amp;sharerId=155753196&amp;sharerefer=PC&amp;sharesource=qq_41803278&amp;sharefrom=from_link" Type="http://schemas.openxmlformats.org/officeDocument/2006/relationships/hyperlink" Id="rId7"/>
    <Relationship TargetMode="External" Target="https://it9527.blog.csdn.net/article/details/155731335" Type="http://schemas.openxmlformats.org/officeDocument/2006/relationships/hyperlink" Id="rId8"/>
    <Relationship TargetMode="External" Target="https://comate.baidu.com/zh/page/807d1692bec" Type="http://schemas.openxmlformats.org/officeDocument/2006/relationships/hyperlink" Id="rId9"/>
    <Relationship TargetMode="External" Target="https://javaguide.cn/system-design/framework/spring/spring-knowledge-and-questions-summary.html" Type="http://schemas.openxmlformats.org/officeDocument/2006/relationships/hyperlink" Id="rId10"/>
    <Relationship TargetMode="External" Target="https://cloud.tencent.com/developer/article/2600054" Type="http://schemas.openxmlformats.org/officeDocument/2006/relationships/hyperlink" Id="rId11"/>
    <Relationship TargetMode="External" Target="https://blog.csdn.net/2301_79971360/article/details/155988022" Type="http://schemas.openxmlformats.org/officeDocument/2006/relationships/hyperlink" Id="rId12"/>
    <Relationship TargetMode="External" Target="https://files.metaso.cn/api/public-file/preview?fileName=8689153927471337472.pdf" Type="http://schemas.openxmlformats.org/officeDocument/2006/relationships/hyperlink" Id="rId13"/>
    <Relationship TargetMode="External" Target="https://blog.csdn.net/qq_61654952/article/details/155930199" Type="http://schemas.openxmlformats.org/officeDocument/2006/relationships/hyperlink" Id="rId14"/>
    <Relationship TargetMode="External" Target="https://files.metaso.cn/api/public-file/preview?fileName=8689178346313650176.pdf" Type="http://schemas.openxmlformats.org/officeDocument/2006/relationships/hyperlink" Id="rId15"/>
    <Relationship TargetMode="External" Target="https://publ.lib.ru/ARCHIVES/B/''Biblioteka_programmista''_(seriya)/%D0%E0%E4%E6%EF%F3%F2%20%C4._%20Spring.%20%C2%F1%E5%20%EF%E0%F2%F2%E5%F0%ED%FB%20%EF%F0%EE%E5%EA%F2%E8%F0%EE%E2%E0%ED%E8%FF.(2019).pdf" Type="http://schemas.openxmlformats.org/officeDocument/2006/relationships/hyperlink" Id="rId16"/>
    <Relationship TargetMode="External" Target="https://b3logfile.com/pdf/article/1514960493653.pdf" Type="http://schemas.openxmlformats.org/officeDocument/2006/relationships/hyperlink" Id="rId17"/>
    <Relationship TargetMode="External" Target="https://docs.spring.io/spring-framework/docs/2.0.5/spring-reference.pdf" Type="http://schemas.openxmlformats.org/officeDocument/2006/relationships/hyperlink" Id="rId18"/>
    <Relationship TargetMode="External" Target="https://k0d.cc/storage/books/JAVA/Spring%20Framework/Spring%20%D0%B2%20%D0%B4%D0%B5%D0%B9%D1%81%D1%82%D0%B2%D0%B8%D0%B8%20-%202013.pdf" Type="http://schemas.openxmlformats.org/officeDocument/2006/relationships/hyperlink" Id="rId19"/>
    <Relationship TargetMode="External" Target="https://linux.ime.usp.br/~henrick/[ebook]%20Manning%20-%20Spring%20in%20Action.pdf" Type="http://schemas.openxmlformats.org/officeDocument/2006/relationships/hyperlink" Id="rId20"/>
    <Relationship TargetMode="External" Target="https://www.tutorialspoint.com/spring/pdf/spring_bean_post_processors.pdf" Type="http://schemas.openxmlformats.org/officeDocument/2006/relationships/hyperlink" Id="rId21"/>
    <Relationship TargetMode="External" Target="http://www.stmarysharda.com/uploads/studymaterial/2020-07-22-II-MATHS-0.pdf" Type="http://schemas.openxmlformats.org/officeDocument/2006/relationships/hyperlink" Id="rId22"/>
    <Relationship TargetMode="External" Target="https://www.ypbj.cc/zb_users/upload/2018/04/201804181524034059750314.pdf" Type="http://schemas.openxmlformats.org/officeDocument/2006/relationships/hyperlink" Id="rId23"/>
    <Relationship TargetMode="External" Target="https://pratikprogramci.com/wp-content/downloads/pratik-spring-ozcan-acar.pdf" Type="http://schemas.openxmlformats.org/officeDocument/2006/relationships/hyperlink" Id="rId24"/>
    <Relationship TargetMode="External" Target="https://docs.spring.io/spring-framework/docs/6.0.0/reference/pdf/spring-framework.pdf" Type="http://schemas.openxmlformats.org/officeDocument/2006/relationships/hyperlink" Id="rId25"/>
    <Relationship TargetMode="External" Target="https://docs.spring.io/spring-framework/docs/4.0.7.RELEASE/spring-framework-reference/pdf/spring-framework-reference.pdf" Type="http://schemas.openxmlformats.org/officeDocument/2006/relationships/hyperlink" Id="rId26"/>
    <Relationship TargetMode="External" Target="https://docs.spring.io/spring-framework/docs/2.5.5/spring-reference.pdf" Type="http://schemas.openxmlformats.org/officeDocument/2006/relationships/hyperlink" Id="rId27"/>
    <Relationship TargetMode="External" Target="https://tutorial.evogtechteam.com/wp-content/uploads/2017/03/%E3%80%90Spring-3.x-%E4%BC%81%E4%B8%9A%E5%BA%94%E7%94%A8%E5%BC%80%E5%8F%91%E5%AE%9E%E6%88%98%E3%80%91%E5%AE%8C%E6%95%B4%E9%AB%98%E6%B8%85%E6%89%AB%E6%8F%8F%E7%89%88%EF%BC%89.pdf" Type="http://schemas.openxmlformats.org/officeDocument/2006/relationships/hyperlink" Id="rId28"/>
    <Relationship TargetMode="External" Target="http://www.xactad.net/oa/pdfdow.aspx?Sid=200701016" Type="http://schemas.openxmlformats.org/officeDocument/2006/relationships/hyperlink" Id="rId29"/>
    <Relationship TargetMode="External" Target="https://dl.lxf.sh/pdf/%E6%89%8B%E5%86%99Spring-%E5%BB%96%E9%9B%AA%E5%B3%B0-2025-05-25.pdf" Type="http://schemas.openxmlformats.org/officeDocument/2006/relationships/hyperlink" Id="rId30"/>
    <Relationship TargetMode="External" Target="https://documentation.help/j2EE-Spring-Framework/documentation.pdf" Type="http://schemas.openxmlformats.org/officeDocument/2006/relationships/hyperlink" Id="rId31"/>
    <Relationship TargetMode="External" Target="https://www.ndl.ethernet.edu.et/bitstream/123456789/32679/1/4.pdf.pdf" Type="http://schemas.openxmlformats.org/officeDocument/2006/relationships/hyperlink" Id="rId32"/>
    <Relationship TargetMode="External" Target="https://files.metaso.cn/api/public-file/preview?fileName=8677605184134250496.pdf" Type="http://schemas.openxmlformats.org/officeDocument/2006/relationships/hyperlink" Id="rId33"/>
    <Relationship TargetMode="External" Target="https://docs.spring.io/spring-framework/docs/5.3.7/reference/pdf/core.pdf" Type="http://schemas.openxmlformats.org/officeDocument/2006/relationships/hyperlink" Id="rId34"/>
    <Relationship TargetMode="External" Target="https://juejin.cn/post/7582637280218955830" Type="http://schemas.openxmlformats.org/officeDocument/2006/relationships/hyperlink" Id="rId35"/>
    <Relationship TargetMode="External" Target="https://juejin.cn/post/7583225356905431080" Type="http://schemas.openxmlformats.org/officeDocument/2006/relationships/hyperlink" Id="rId36"/>
    <Relationship TargetMode="External" Target="https://comate.baidu.com/zh/page/417x9un4tmz" Type="http://schemas.openxmlformats.org/officeDocument/2006/relationships/hyperlink" Id="rId37"/>
    <Relationship TargetMode="External" Target="https://blog.51cto.com/u_17035323/14375723" Type="http://schemas.openxmlformats.org/officeDocument/2006/relationships/hyperlink" Id="rId38"/>
    <Relationship TargetMode="External" Target="https://kc.umn.ac.id/id/eprint/29673/1/Microservices%20with%20Spring%20Boot%203.pdf" Type="http://schemas.openxmlformats.org/officeDocument/2006/relationships/hyperlink" Id="rId39"/>
    <Relationship TargetMode="External" Target="https://s3-eu-west-1.amazonaws.com/gxmedia.galileo-press.de/leseproben/5764/reading_sample_sap_press_spring_boot_3_and_spring_framework_6.pdf" Type="http://schemas.openxmlformats.org/officeDocument/2006/relationships/hyperlink" Id="rId40"/>
    <Relationship TargetMode="External" Target="https://s3-eu-west-1.amazonaws.com/gxmedia.galileo-press.de/leseproben/5544/leseprobe_rheinwerk_spring_boot_3_und_spring_framework_6-das_umfassende_handbuch.pdf" Type="http://schemas.openxmlformats.org/officeDocument/2006/relationships/hyperlink" Id="rId41"/>
    <Relationship TargetMode="External" Target="https://www.utupub.fi/bitstream/handle/10024/182219/Kinnunen_Gradu_Final_muunnettu.pdf?sequence=1&amp;isAllowed=y" Type="http://schemas.openxmlformats.org/officeDocument/2006/relationships/hyperlink" Id="rId42"/>
    <Relationship TargetMode="External" Target="https://hoclaptrinhdanang.com/downloads/pdf/spring/Spring%20Microservices.pdf" Type="http://schemas.openxmlformats.org/officeDocument/2006/relationships/hyperlink" Id="rId43"/>
    <Relationship TargetMode="External" Target="https://sciendo.com/2/v2/download/chapter/9781803244563/10.0000/9781803244563-001.pdf?Token=eyJhbGciOiJIUzI1NiIsInR5cCI6IkpXVCJ9.eyJ1c2VycyI6W3sic3ViIjoyNTY3ODUxNywicHVicmVmIjoiNzY0NDg4IiwibmFtZSI6Ikdvb2dsZSBHb29nbGVib3QgLSBXZWIgQ3Jhd2xlciBTRU8iLCJ0eXBlIjoiaW5zdGl0dXRpb24iLCJsb2dvdXRfbGluayI6Imh0dHBzOi8vY29ubmVjdC5saWJseW54LmNvbS9sb2dvdXQvNjdmODg1YjA0N2UzNzA5Y2RiZGI2N2ZiOTYzNzcyZjkiLCJhdXRoX21ldGhvZCI6ImlwIiwiaXAiOiI2Ni4yNDkuNjkuMTYzIn1dLCJpYXQiOjE3NDQzNDA4MzAsImV4cCI6MTc0NTU1MDQzMH0.Fj4DdeP8OOQcwdZ_Hg0-pBO-d3TIgEk_0ifsPZ4dPxQ" Type="http://schemas.openxmlformats.org/officeDocument/2006/relationships/hyperlink" Id="rId44"/>
    <Relationship TargetMode="External" Target="https://docs.spring.io/spring-framework/docs/1.2.1/spring-reference.pdf" Type="http://schemas.openxmlformats.org/officeDocument/2006/relationships/hyperlink" Id="rId45"/>
    <Relationship TargetMode="External" Target="https://iamgodsom.files.wordpress.com/2014/08/wrox-professional-java-development-with-the-spring-framework.pdf" Type="http://schemas.openxmlformats.org/officeDocument/2006/relationships/hyperlink" Id="rId46"/>
    <Relationship TargetMode="External" Target="https://docs.spring.io/spring-framework/docs/2.0.7/spring-reference.pdf" Type="http://schemas.openxmlformats.org/officeDocument/2006/relationships/hyperlink" Id="rId47"/>
    <Relationship TargetMode="External" Target="https://imp.dayawisesa.com/wp-content/uploads/2024/03/Microservices_with_Spring_Boot_and_Spring_Cloud_Develop_modern.pdf" Type="http://schemas.openxmlformats.org/officeDocument/2006/relationships/hyperlink" Id="rId48"/>
    <Relationship TargetMode="External" Target="https://gjeta.com/sites/default/files/GJETA-2025-0113.pdf" Type="http://schemas.openxmlformats.org/officeDocument/2006/relationships/hyperlink" Id="rId49"/>
    <Relationship TargetMode="External" Target="http://bottega.com.pl/pdf/materialy/SpringBootServices.pdf" Type="http://schemas.openxmlformats.org/officeDocument/2006/relationships/hyperlink" Id="rId50"/>
    <Relationship Target="header.xml" Type="http://schemas.openxmlformats.org/officeDocument/2006/relationships/header" Id="rId51"/>
    <Relationship Target="footer.xml" Type="http://schemas.openxmlformats.org/officeDocument/2006/relationships/footer" Id="rId52"/>
</Relationships>

</file>

<file path=word/_rels/header.xml.rels><?xml version="1.0" encoding="UTF-8" standalone="yes"?>
<Relationships xmlns="http://schemas.openxmlformats.org/package/2006/relationships">
    <Relationship Target="media/header_image_rId1.png" Type="http://schemas.openxmlformats.org/officeDocument/2006/relationships/image" Id="rId1"/>
</Relationships>
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

<file path=docProps/custom.xml><?xml version="1.0" encoding="utf-8"?>
<prop:Properties xmlns:vt="http://schemas.openxmlformats.org/officeDocument/2006/docPropsVTypes" xmlns:prop="http://schemas.openxmlformats.org/officeDocument/2006/custom-properties">
  <prop:property fmtid="{D5CDD505-2E9C-101B-9397-08002B2CF9AE}" pid="2" name="AIGC">
    <vt:lpwstr>{"ContentPropagator":"001191310115MA1H9U6C1800000","ProducerID":"Metasota_docx_68eb67e3e3aad906efc8e70f_1_3698c972-f6e2-4830-aa58-e19ddb3abcbe","Lable":"1","ReservedCode1":"a9d130548d76eecb14151998ca677939","ReservedCode2":"a9d130548d76eecb14151998ca677939","PropagateID":"Metasota_docx_68eb67e3e3aad906efc8e70f_1_3698c972-f6e2-4830-aa58-e19ddb3abcbe","ContentProducer":"001191310115MA1H9U6C1800000"}</vt:lpwstr>
  </prop:property>
</prop:Properties>
</file>